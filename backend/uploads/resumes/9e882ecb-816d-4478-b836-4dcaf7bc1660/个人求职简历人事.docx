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fffd"/>
        <w:tblpPr w:leftFromText="181" w:rightFromText="181" w:vertAnchor="text" w:horzAnchor="page" w:tblpXSpec="center" w:tblpY="1"/>
        <w:tblOverlap w:val="never"/>
        <w:tblW w:w="119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8221"/>
      </w:tblGrid>
      <w:tr w:rsidR="00C5083E" w14:paraId="5AD41DB9" w14:textId="77777777" w:rsidTr="00607FC8">
        <w:tc>
          <w:tcPr>
            <w:tcW w:w="1548" w:type="pct"/>
            <w:tcMar>
              <w:left w:w="284" w:type="dxa"/>
              <w:right w:w="284" w:type="dxa"/>
            </w:tcMar>
          </w:tcPr>
          <w:p w14:paraId="5204D880" w14:textId="77777777" w:rsidR="00C5083E" w:rsidRDefault="00000000" w:rsidP="00607FC8">
            <w:pPr>
              <w:pStyle w:val="affff7"/>
              <w:framePr w:hSpace="0" w:wrap="auto" w:vAnchor="margin" w:hAnchor="text" w:xAlign="left" w:yAlign="inline"/>
              <w:spacing w:after="312"/>
              <w:ind w:leftChars="0"/>
              <w:suppressOverlap w:val="0"/>
            </w:pPr>
            <w:r>
              <w:rPr>
                <w:rFonts w:hint="eastAsia"/>
                <w:noProof/>
              </w:rPr>
              <w:drawing>
                <wp:inline distT="0" distB="0" distL="114300" distR="114300" wp14:anchorId="10577312" wp14:editId="05E639D5">
                  <wp:extent cx="952500" cy="1276350"/>
                  <wp:effectExtent l="0" t="0" r="0" b="0"/>
                  <wp:docPr id="76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29266" w14:textId="77777777" w:rsidR="00C5083E" w:rsidRDefault="00000000" w:rsidP="00607FC8">
            <w:pPr>
              <w:pStyle w:val="afffff0"/>
              <w:rPr>
                <w:color w:val="404040" w:themeColor="text1" w:themeTint="BF"/>
              </w:rPr>
            </w:pPr>
            <w:r>
              <w:rPr>
                <w:noProof/>
                <w:color w:val="404040" w:themeColor="text1" w:themeTint="BF"/>
              </w:rPr>
              <mc:AlternateContent>
                <mc:Choice Requires="wpg">
                  <w:drawing>
                    <wp:inline distT="0" distB="0" distL="114300" distR="114300" wp14:anchorId="6C454E02" wp14:editId="39CE9452">
                      <wp:extent cx="1290320" cy="307975"/>
                      <wp:effectExtent l="0" t="0" r="5080" b="15875"/>
                      <wp:docPr id="6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0320" cy="307975"/>
                                <a:chOff x="6405" y="4572"/>
                                <a:chExt cx="2032" cy="485"/>
                              </a:xfrm>
                            </wpg:grpSpPr>
                            <wps:wsp>
                              <wps:cNvPr id="17" name="圆角矩形 10"/>
                              <wps:cNvSpPr/>
                              <wps:spPr>
                                <a:xfrm>
                                  <a:off x="6405" y="4572"/>
                                  <a:ext cx="2032" cy="485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5E65B6" w14:textId="77777777" w:rsidR="00C5083E" w:rsidRDefault="00000000">
                                    <w:pPr>
                                      <w:pStyle w:val="affffd"/>
                                      <w:textAlignment w:val="center"/>
                                      <w:rPr>
                                        <w:rFonts w:hint="default"/>
                                      </w:rPr>
                                    </w:pPr>
                                    <w:r>
                                      <w:t>个人信息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360000" tIns="0" rIns="180000" bIns="0" numCol="1" spcCol="0" rtlCol="0" fromWordArt="0" anchor="ctr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4" name="图片 76" descr="eyJpZCI6MzYzNDA5OCwicmVzb3VyY2Vfa2V5IjoiMSJ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00" y="4663"/>
                                  <a:ext cx="294" cy="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454E02" id="组合 6" o:spid="_x0000_s1026" style="width:101.6pt;height:24.25pt;mso-position-horizontal-relative:char;mso-position-vertical-relative:line" coordorigin="6405,4572" coordsize="2032,48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">
                      <v:roundrect id="圆角矩形 10" o:spid="_x0000_s1027" style="position:absolute;left:6405;top:4572;width:2032;height:485;visibility:visible;mso-wrap-style:non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" fillcolor="#495183 [2407]" stroked="f" strokeweight="0">
                        <v:stroke joinstyle="miter"/>
                        <v:textbox inset="10mm,0,5mm,0">
                          <w:txbxContent>
                            <w:p w14:paraId="225E65B6" w14:textId="77777777" w:rsidR="00C5083E" w:rsidRDefault="00000000">
                              <w:pPr>
                                <w:pStyle w:val="affffd"/>
                                <w:textAlignment w:val="center"/>
                                <w:rPr>
                                  <w:rFonts w:hint="default"/>
                                </w:rPr>
                              </w:pPr>
                              <w:r>
                                <w:t>个人信息</w:t>
                              </w:r>
                            </w:p>
                          </w:txbxContent>
                        </v:textbox>
                      </v:round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76" o:spid="_x0000_s1028" type="#_x0000_t75" alt="eyJpZCI6MzYzNDA5OCwicmVzb3VyY2Vfa2V5IjoiMSJ9" style="position:absolute;left:6600;top:4663;width:294;height: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">
                        <v:imagedata r:id="rId12" o:title="eyJpZCI6MzYzNDA5OCwicmVzb3VyY2Vfa2V5IjoiMSJ9"/>
                      </v:shape>
                      <w10:anchorlock/>
                    </v:group>
                  </w:pict>
                </mc:Fallback>
              </mc:AlternateContent>
            </w:r>
          </w:p>
          <w:p w14:paraId="5AE71C1C" w14:textId="77777777" w:rsidR="00C5083E" w:rsidRDefault="00000000" w:rsidP="00607FC8">
            <w:pPr>
              <w:pStyle w:val="affffb"/>
              <w:ind w:left="210"/>
              <w:rPr>
                <w:color w:val="404040" w:themeColor="text1" w:themeTint="BF"/>
              </w:rPr>
            </w:pPr>
            <w:r>
              <w:rPr>
                <w:rFonts w:hint="eastAsia"/>
                <w:b/>
                <w:bCs/>
                <w:color w:val="404040" w:themeColor="text1" w:themeTint="BF"/>
              </w:rPr>
              <w:t>姓    名：</w:t>
            </w:r>
            <w:r>
              <w:rPr>
                <w:rFonts w:hint="eastAsia"/>
                <w:color w:val="404040" w:themeColor="text1" w:themeTint="BF"/>
              </w:rPr>
              <w:t>稻小壳</w:t>
            </w:r>
          </w:p>
          <w:p w14:paraId="6F2E3BD4" w14:textId="77777777" w:rsidR="00C5083E" w:rsidRDefault="00000000" w:rsidP="00607FC8">
            <w:pPr>
              <w:pStyle w:val="affffb"/>
              <w:ind w:left="210"/>
              <w:rPr>
                <w:color w:val="404040" w:themeColor="text1" w:themeTint="BF"/>
              </w:rPr>
            </w:pPr>
            <w:r>
              <w:rPr>
                <w:rFonts w:hint="eastAsia"/>
                <w:b/>
                <w:bCs/>
                <w:color w:val="404040" w:themeColor="text1" w:themeTint="BF"/>
              </w:rPr>
              <w:t>求职意向</w:t>
            </w:r>
            <w:r>
              <w:rPr>
                <w:b/>
                <w:bCs/>
                <w:color w:val="404040" w:themeColor="text1" w:themeTint="BF"/>
              </w:rPr>
              <w:t>：</w:t>
            </w:r>
            <w:r>
              <w:rPr>
                <w:color w:val="404040" w:themeColor="text1" w:themeTint="BF"/>
              </w:rPr>
              <w:t>人事专员</w:t>
            </w:r>
          </w:p>
          <w:p w14:paraId="5BBA362A" w14:textId="77777777" w:rsidR="00C5083E" w:rsidRDefault="00000000" w:rsidP="00607FC8">
            <w:pPr>
              <w:pStyle w:val="affffb"/>
              <w:ind w:left="210"/>
              <w:rPr>
                <w:color w:val="404040" w:themeColor="text1" w:themeTint="BF"/>
              </w:rPr>
            </w:pPr>
            <w:r>
              <w:rPr>
                <w:rFonts w:hint="eastAsia"/>
                <w:b/>
                <w:bCs/>
                <w:color w:val="404040" w:themeColor="text1" w:themeTint="BF"/>
              </w:rPr>
              <w:t>出    生</w:t>
            </w:r>
            <w:r>
              <w:rPr>
                <w:b/>
                <w:bCs/>
                <w:color w:val="404040" w:themeColor="text1" w:themeTint="BF"/>
              </w:rPr>
              <w:t>：</w:t>
            </w:r>
            <w:r>
              <w:rPr>
                <w:rFonts w:hint="eastAsia"/>
                <w:color w:val="404040" w:themeColor="text1" w:themeTint="BF"/>
              </w:rPr>
              <w:t>19xx.01</w:t>
            </w:r>
          </w:p>
          <w:p w14:paraId="11BCD6BB" w14:textId="77777777" w:rsidR="00C5083E" w:rsidRDefault="00000000" w:rsidP="00607FC8">
            <w:pPr>
              <w:pStyle w:val="affffb"/>
              <w:ind w:left="210"/>
              <w:rPr>
                <w:color w:val="404040" w:themeColor="text1" w:themeTint="BF"/>
              </w:rPr>
            </w:pPr>
            <w:r>
              <w:rPr>
                <w:rFonts w:hint="eastAsia"/>
                <w:b/>
                <w:bCs/>
                <w:color w:val="404040" w:themeColor="text1" w:themeTint="BF"/>
              </w:rPr>
              <w:t>籍    贯</w:t>
            </w:r>
            <w:r>
              <w:rPr>
                <w:b/>
                <w:bCs/>
                <w:color w:val="404040" w:themeColor="text1" w:themeTint="BF"/>
              </w:rPr>
              <w:t>：</w:t>
            </w:r>
            <w:r>
              <w:rPr>
                <w:color w:val="404040" w:themeColor="text1" w:themeTint="BF"/>
              </w:rPr>
              <w:t>浙江杭州</w:t>
            </w:r>
          </w:p>
          <w:p w14:paraId="148685E0" w14:textId="77777777" w:rsidR="00C5083E" w:rsidRDefault="00000000" w:rsidP="00607FC8">
            <w:pPr>
              <w:pStyle w:val="affffb"/>
              <w:ind w:left="210"/>
              <w:rPr>
                <w:color w:val="404040" w:themeColor="text1" w:themeTint="BF"/>
              </w:rPr>
            </w:pPr>
            <w:r>
              <w:rPr>
                <w:rFonts w:hint="eastAsia"/>
                <w:b/>
                <w:bCs/>
                <w:color w:val="404040" w:themeColor="text1" w:themeTint="BF"/>
              </w:rPr>
              <w:t>专    业</w:t>
            </w:r>
            <w:r>
              <w:rPr>
                <w:b/>
                <w:bCs/>
                <w:color w:val="404040" w:themeColor="text1" w:themeTint="BF"/>
              </w:rPr>
              <w:t>：</w:t>
            </w:r>
            <w:r>
              <w:rPr>
                <w:color w:val="404040" w:themeColor="text1" w:themeTint="BF"/>
              </w:rPr>
              <w:t>行政管理</w:t>
            </w:r>
          </w:p>
          <w:p w14:paraId="07CA8FDC" w14:textId="77777777" w:rsidR="00C5083E" w:rsidRDefault="00000000" w:rsidP="00607FC8">
            <w:pPr>
              <w:pStyle w:val="affffb"/>
              <w:ind w:left="210"/>
              <w:rPr>
                <w:color w:val="404040" w:themeColor="text1" w:themeTint="BF"/>
              </w:rPr>
            </w:pPr>
            <w:r>
              <w:rPr>
                <w:rFonts w:hint="eastAsia"/>
                <w:b/>
                <w:bCs/>
                <w:color w:val="404040" w:themeColor="text1" w:themeTint="BF"/>
              </w:rPr>
              <w:t>性    别</w:t>
            </w:r>
            <w:r>
              <w:rPr>
                <w:b/>
                <w:bCs/>
                <w:color w:val="404040" w:themeColor="text1" w:themeTint="BF"/>
              </w:rPr>
              <w:t>：</w:t>
            </w:r>
            <w:r>
              <w:rPr>
                <w:color w:val="404040" w:themeColor="text1" w:themeTint="BF"/>
              </w:rPr>
              <w:t>女</w:t>
            </w:r>
          </w:p>
          <w:p w14:paraId="00FDA838" w14:textId="77777777" w:rsidR="00C5083E" w:rsidRDefault="00000000" w:rsidP="00607FC8">
            <w:pPr>
              <w:pStyle w:val="affffb"/>
              <w:ind w:left="210"/>
              <w:rPr>
                <w:color w:val="404040" w:themeColor="text1" w:themeTint="BF"/>
              </w:rPr>
            </w:pPr>
            <w:r>
              <w:rPr>
                <w:rFonts w:hint="eastAsia"/>
                <w:b/>
                <w:bCs/>
                <w:color w:val="404040" w:themeColor="text1" w:themeTint="BF"/>
              </w:rPr>
              <w:t>民    族</w:t>
            </w:r>
            <w:r>
              <w:rPr>
                <w:b/>
                <w:bCs/>
                <w:color w:val="404040" w:themeColor="text1" w:themeTint="BF"/>
              </w:rPr>
              <w:t>：</w:t>
            </w:r>
            <w:r>
              <w:rPr>
                <w:color w:val="404040" w:themeColor="text1" w:themeTint="BF"/>
              </w:rPr>
              <w:t>汉族</w:t>
            </w:r>
          </w:p>
          <w:p w14:paraId="1E2B0FCA" w14:textId="77777777" w:rsidR="00C5083E" w:rsidRDefault="00000000" w:rsidP="00607FC8">
            <w:pPr>
              <w:pStyle w:val="affffb"/>
              <w:ind w:left="210"/>
              <w:rPr>
                <w:color w:val="404040" w:themeColor="text1" w:themeTint="BF"/>
              </w:rPr>
            </w:pPr>
            <w:r>
              <w:rPr>
                <w:rFonts w:hint="eastAsia"/>
                <w:b/>
                <w:bCs/>
                <w:color w:val="404040" w:themeColor="text1" w:themeTint="BF"/>
              </w:rPr>
              <w:t>政治面貌</w:t>
            </w:r>
            <w:r>
              <w:rPr>
                <w:b/>
                <w:bCs/>
                <w:color w:val="404040" w:themeColor="text1" w:themeTint="BF"/>
              </w:rPr>
              <w:t>：</w:t>
            </w:r>
            <w:r>
              <w:rPr>
                <w:color w:val="404040" w:themeColor="text1" w:themeTint="BF"/>
              </w:rPr>
              <w:t>党员</w:t>
            </w:r>
          </w:p>
          <w:p w14:paraId="750968A3" w14:textId="77777777" w:rsidR="00C5083E" w:rsidRDefault="00000000" w:rsidP="00607FC8">
            <w:pPr>
              <w:pStyle w:val="affffb"/>
              <w:ind w:left="210"/>
              <w:rPr>
                <w:color w:val="404040" w:themeColor="text1" w:themeTint="BF"/>
              </w:rPr>
            </w:pPr>
            <w:r>
              <w:rPr>
                <w:rFonts w:hint="eastAsia"/>
                <w:b/>
                <w:bCs/>
                <w:color w:val="404040" w:themeColor="text1" w:themeTint="BF"/>
              </w:rPr>
              <w:t>工作经验</w:t>
            </w:r>
            <w:r>
              <w:rPr>
                <w:b/>
                <w:bCs/>
                <w:color w:val="404040" w:themeColor="text1" w:themeTint="BF"/>
              </w:rPr>
              <w:t>：</w:t>
            </w:r>
            <w:r>
              <w:rPr>
                <w:color w:val="404040" w:themeColor="text1" w:themeTint="BF"/>
              </w:rPr>
              <w:t>1年</w:t>
            </w:r>
          </w:p>
          <w:p w14:paraId="050019A9" w14:textId="77777777" w:rsidR="00C5083E" w:rsidRDefault="00000000" w:rsidP="00607FC8">
            <w:pPr>
              <w:pStyle w:val="affffb"/>
              <w:ind w:left="210"/>
              <w:rPr>
                <w:color w:val="404040" w:themeColor="text1" w:themeTint="BF"/>
              </w:rPr>
            </w:pPr>
            <w:r>
              <w:rPr>
                <w:rFonts w:hint="eastAsia"/>
                <w:b/>
                <w:bCs/>
                <w:color w:val="404040" w:themeColor="text1" w:themeTint="BF"/>
              </w:rPr>
              <w:t>联系电话</w:t>
            </w:r>
            <w:r>
              <w:rPr>
                <w:b/>
                <w:bCs/>
                <w:color w:val="404040" w:themeColor="text1" w:themeTint="BF"/>
              </w:rPr>
              <w:t>：</w:t>
            </w:r>
            <w:r>
              <w:rPr>
                <w:color w:val="404040" w:themeColor="text1" w:themeTint="BF"/>
              </w:rPr>
              <w:t>13800000001</w:t>
            </w:r>
          </w:p>
          <w:p w14:paraId="6FE51B91" w14:textId="77777777" w:rsidR="00C5083E" w:rsidRDefault="00000000" w:rsidP="00607FC8">
            <w:pPr>
              <w:pStyle w:val="affffb"/>
              <w:ind w:left="210"/>
              <w:rPr>
                <w:color w:val="404040" w:themeColor="text1" w:themeTint="BF"/>
              </w:rPr>
            </w:pPr>
            <w:r>
              <w:rPr>
                <w:rFonts w:hint="eastAsia"/>
                <w:b/>
                <w:bCs/>
                <w:color w:val="404040" w:themeColor="text1" w:themeTint="BF"/>
              </w:rPr>
              <w:t>电子邮箱</w:t>
            </w:r>
            <w:r>
              <w:rPr>
                <w:b/>
                <w:bCs/>
                <w:color w:val="404040" w:themeColor="text1" w:themeTint="BF"/>
              </w:rPr>
              <w:t>：</w:t>
            </w:r>
            <w:r>
              <w:rPr>
                <w:color w:val="404040" w:themeColor="text1" w:themeTint="BF"/>
              </w:rPr>
              <w:t>kingsoft@docer.cn</w:t>
            </w:r>
          </w:p>
          <w:p w14:paraId="435F8C33" w14:textId="77777777" w:rsidR="00C5083E" w:rsidRDefault="00C5083E" w:rsidP="00607FC8">
            <w:pPr>
              <w:pStyle w:val="affffb"/>
              <w:ind w:left="210"/>
              <w:rPr>
                <w:color w:val="404040" w:themeColor="text1" w:themeTint="BF"/>
              </w:rPr>
            </w:pPr>
          </w:p>
          <w:p w14:paraId="43926A8D" w14:textId="77777777" w:rsidR="00C5083E" w:rsidRDefault="00000000" w:rsidP="00607FC8">
            <w:pPr>
              <w:pStyle w:val="afffff2"/>
              <w:rPr>
                <w:color w:val="404040" w:themeColor="text1" w:themeTint="BF"/>
              </w:rPr>
            </w:pPr>
            <w:r>
              <w:rPr>
                <w:noProof/>
                <w:color w:val="404040" w:themeColor="text1" w:themeTint="BF"/>
              </w:rPr>
              <mc:AlternateContent>
                <mc:Choice Requires="wpg">
                  <w:drawing>
                    <wp:inline distT="0" distB="0" distL="114300" distR="114300" wp14:anchorId="451CCF5A" wp14:editId="7D4B870F">
                      <wp:extent cx="1358900" cy="307975"/>
                      <wp:effectExtent l="0" t="0" r="0" b="0"/>
                      <wp:docPr id="7" name="组合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8900" cy="307975"/>
                                <a:chOff x="5769" y="10880"/>
                                <a:chExt cx="2140" cy="485"/>
                              </a:xfrm>
                            </wpg:grpSpPr>
                            <wps:wsp>
                              <wps:cNvPr id="19" name="圆角矩形 10"/>
                              <wps:cNvSpPr/>
                              <wps:spPr>
                                <a:xfrm>
                                  <a:off x="5769" y="10880"/>
                                  <a:ext cx="2140" cy="485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32FEE24" w14:textId="77777777" w:rsidR="00C5083E" w:rsidRPr="00607FC8" w:rsidRDefault="00000000" w:rsidP="00607FC8">
                                    <w:pPr>
                                      <w:pStyle w:val="afffffa"/>
                                    </w:pPr>
                                    <w:r w:rsidRPr="00607FC8">
                                      <w:t>奖励荣誉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360000" tIns="0" rIns="180000" bIns="0" numCol="1" spcCol="0" rtlCol="0" fromWordArt="0" anchor="ctr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" name="图片 2" descr="eyJpZCI6MjAwOTAyNjEsInJlc291cmNlX2tleSI6IjEifQ==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84" y="10969"/>
                                  <a:ext cx="331" cy="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1CCF5A" id="组合 7" o:spid="_x0000_s1029" style="width:107pt;height:24.25pt;mso-position-horizontal-relative:char;mso-position-vertical-relative:line" coordorigin="5769,10880" coordsize="2140,48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">
                      <v:roundrect id="圆角矩形 10" o:spid="_x0000_s1030" style="position:absolute;left:5769;top:10880;width:2140;height:485;visibility:visible;mso-wrap-style:non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" fillcolor="#495183 [2407]" stroked="f" strokeweight="0">
                        <v:stroke joinstyle="miter"/>
                        <v:textbox inset="10mm,0,5mm,0">
                          <w:txbxContent>
                            <w:p w14:paraId="732FEE24" w14:textId="77777777" w:rsidR="00C5083E" w:rsidRPr="00607FC8" w:rsidRDefault="00000000" w:rsidP="00607FC8">
                              <w:pPr>
                                <w:pStyle w:val="afffffa"/>
                              </w:pPr>
                              <w:r w:rsidRPr="00607FC8">
                                <w:t>奖励荣誉</w:t>
                              </w:r>
                            </w:p>
                          </w:txbxContent>
                        </v:textbox>
                      </v:roundrect>
                      <v:shape id="图片 2" o:spid="_x0000_s1031" type="#_x0000_t75" alt="eyJpZCI6MjAwOTAyNjEsInJlc291cmNlX2tleSI6IjEifQ==" style="position:absolute;left:5984;top:10969;width:331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">
                        <v:imagedata r:id="rId15" o:title="eyJpZCI6MjAwOTAyNjEsInJlc291cmNlX2tleSI6IjEifQ=="/>
                      </v:shape>
                      <w10:anchorlock/>
                    </v:group>
                  </w:pict>
                </mc:Fallback>
              </mc:AlternateContent>
            </w:r>
          </w:p>
          <w:p w14:paraId="630E7DE2" w14:textId="77777777" w:rsidR="00C5083E" w:rsidRPr="00607FC8" w:rsidRDefault="00000000" w:rsidP="00607FC8">
            <w:pPr>
              <w:pStyle w:val="afffffc"/>
              <w:ind w:left="210"/>
            </w:pPr>
            <w:r w:rsidRPr="00607FC8">
              <w:t>人力资源管理师</w:t>
            </w:r>
          </w:p>
          <w:p w14:paraId="3E003F10" w14:textId="77777777" w:rsidR="00C5083E" w:rsidRPr="00607FC8" w:rsidRDefault="00000000" w:rsidP="00607FC8">
            <w:pPr>
              <w:pStyle w:val="afffffc"/>
              <w:ind w:left="210"/>
            </w:pPr>
            <w:r w:rsidRPr="00607FC8">
              <w:t>英语六级证书</w:t>
            </w:r>
          </w:p>
          <w:p w14:paraId="2A801B3C" w14:textId="77777777" w:rsidR="00C5083E" w:rsidRPr="00607FC8" w:rsidRDefault="00000000" w:rsidP="00607FC8">
            <w:pPr>
              <w:pStyle w:val="afffffc"/>
              <w:ind w:left="210"/>
            </w:pPr>
            <w:r w:rsidRPr="00607FC8">
              <w:t>通过计算机二级</w:t>
            </w:r>
          </w:p>
          <w:p w14:paraId="0FA19F25" w14:textId="77777777" w:rsidR="00C5083E" w:rsidRPr="00607FC8" w:rsidRDefault="00000000" w:rsidP="00607FC8">
            <w:pPr>
              <w:pStyle w:val="afffffc"/>
              <w:ind w:left="210"/>
            </w:pPr>
            <w:r w:rsidRPr="00607FC8">
              <w:t>获“优秀志愿者”称号</w:t>
            </w:r>
          </w:p>
          <w:p w14:paraId="466319D2" w14:textId="77777777" w:rsidR="00C5083E" w:rsidRDefault="00000000" w:rsidP="00607FC8">
            <w:pPr>
              <w:pStyle w:val="afffffc"/>
              <w:ind w:left="210"/>
            </w:pPr>
            <w:r w:rsidRPr="00607FC8">
              <w:t>获国家励志奖学金</w:t>
            </w:r>
          </w:p>
        </w:tc>
        <w:tc>
          <w:tcPr>
            <w:tcW w:w="3452" w:type="pct"/>
            <w:tcMar>
              <w:left w:w="567" w:type="dxa"/>
              <w:right w:w="1134" w:type="dxa"/>
            </w:tcMar>
          </w:tcPr>
          <w:p w14:paraId="62E25CC9" w14:textId="77777777" w:rsidR="00C5083E" w:rsidRDefault="00000000" w:rsidP="00607FC8">
            <w:pPr>
              <w:pStyle w:val="afffff2"/>
              <w:rPr>
                <w:color w:val="404040" w:themeColor="text1" w:themeTint="BF"/>
              </w:rPr>
            </w:pPr>
            <w:r>
              <w:rPr>
                <w:noProof/>
                <w:color w:val="404040" w:themeColor="text1" w:themeTint="BF"/>
              </w:rPr>
              <mc:AlternateContent>
                <mc:Choice Requires="wpg">
                  <w:drawing>
                    <wp:inline distT="0" distB="0" distL="114300" distR="114300" wp14:anchorId="558942B5" wp14:editId="3693B872">
                      <wp:extent cx="4500245" cy="360680"/>
                      <wp:effectExtent l="0" t="0" r="0" b="1270"/>
                      <wp:docPr id="50" name="组合 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00245" cy="360680"/>
                                <a:chOff x="9880" y="1500"/>
                                <a:chExt cx="7087" cy="568"/>
                              </a:xfrm>
                            </wpg:grpSpPr>
                            <wps:wsp>
                              <wps:cNvPr id="51" name="矩形 95"/>
                              <wps:cNvSpPr/>
                              <wps:spPr>
                                <a:xfrm>
                                  <a:off x="9880" y="2045"/>
                                  <a:ext cx="7087" cy="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6D6D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2" name="圆角矩形 10"/>
                              <wps:cNvSpPr/>
                              <wps:spPr>
                                <a:xfrm>
                                  <a:off x="9915" y="1500"/>
                                  <a:ext cx="2034" cy="485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13B6CE" w14:textId="77777777" w:rsidR="00C5083E" w:rsidRPr="00607FC8" w:rsidRDefault="00000000" w:rsidP="00607FC8">
                                    <w:pPr>
                                      <w:pStyle w:val="affffc"/>
                                    </w:pPr>
                                    <w:r w:rsidRPr="00607FC8">
                                      <w:rPr>
                                        <w:rStyle w:val="Char0"/>
                                        <w:rFonts w:hint="eastAsia"/>
                                      </w:rPr>
                                      <w:t>教育背景</w:t>
                                    </w:r>
                                    <w:r w:rsidRPr="00607FC8"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360000" tIns="0" rIns="126000" bIns="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3" name="https://img8.file.cache.docer.com/storage/official/image/2023/05/09/7bcfb808117335e959868a2389a251c8.png" descr="eyJpZCI6NDQ1MDk4NCwicmVzb3VyY2Vfa2V5IjoiMSJ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96DAC541-7B7A-43D3-8B79-37D633B846F1}">
                                      <asvg:svgBlip xmlns:asvg="http://schemas.microsoft.com/office/drawing/2016/SVG/main" r:embed="rId17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106" y="1588"/>
                                  <a:ext cx="315" cy="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8942B5" id="组合 50" o:spid="_x0000_s1032" style="width:354.35pt;height:28.4pt;mso-position-horizontal-relative:char;mso-position-vertical-relative:line" coordorigin="9880,1500" coordsize="7087,5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">
                      <v:rect id="矩形 95" o:spid="_x0000_s1033" style="position:absolute;left:9880;top:2045;width:7087;height: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" fillcolor="#d6d6d6" stroked="f" strokeweight="1pt"/>
                      <v:roundrect id="圆角矩形 10" o:spid="_x0000_s1034" style="position:absolute;left:9915;top:1500;width:2034;height:485;visibility:visible;mso-wrap-style:non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" fillcolor="#495183 [2407]" stroked="f" strokeweight="0">
                        <v:stroke joinstyle="miter"/>
                        <v:textbox inset="10mm,0,3.5mm,0">
                          <w:txbxContent>
                            <w:p w14:paraId="1013B6CE" w14:textId="77777777" w:rsidR="00C5083E" w:rsidRPr="00607FC8" w:rsidRDefault="00000000" w:rsidP="00607FC8">
                              <w:pPr>
                                <w:pStyle w:val="affffc"/>
                              </w:pPr>
                              <w:r w:rsidRPr="00607FC8">
                                <w:rPr>
                                  <w:rStyle w:val="Char0"/>
                                  <w:rFonts w:hint="eastAsia"/>
                                </w:rPr>
                                <w:t>教育背景</w:t>
                              </w:r>
                              <w:r w:rsidRPr="00607FC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oundrect>
                      <v:shape id="https://img8.file.cache.docer.com/storage/official/image/2023/05/09/7bcfb808117335e959868a2389a251c8.png" o:spid="_x0000_s1035" type="#_x0000_t75" alt="eyJpZCI6NDQ1MDk4NCwicmVzb3VyY2Vfa2V5IjoiMSJ9" style="position:absolute;left:10106;top:1588;width:315;height: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">
                        <v:imagedata r:id="rId18" o:title="eyJpZCI6NDQ1MDk4NCwicmVzb3VyY2Vfa2V5IjoiMSJ9"/>
                      </v:shape>
                      <w10:anchorlock/>
                    </v:group>
                  </w:pict>
                </mc:Fallback>
              </mc:AlternateContent>
            </w:r>
          </w:p>
          <w:p w14:paraId="210E8082" w14:textId="77777777" w:rsidR="00C5083E" w:rsidRDefault="00000000" w:rsidP="00607FC8">
            <w:pPr>
              <w:pStyle w:val="affff8"/>
              <w:framePr w:hSpace="0" w:wrap="auto" w:vAnchor="margin" w:hAnchor="text" w:xAlign="left" w:yAlign="inline"/>
              <w:suppressOverlap w:val="0"/>
              <w:rPr>
                <w:rFonts w:hint="default"/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20xx.09–20xx.06</w:t>
            </w:r>
            <w:r>
              <w:rPr>
                <w:color w:val="404040" w:themeColor="text1" w:themeTint="BF"/>
              </w:rPr>
              <w:tab/>
              <w:t>毕业院校：浙江XX大学</w:t>
            </w:r>
          </w:p>
          <w:p w14:paraId="4464CDDF" w14:textId="77777777" w:rsidR="00C5083E" w:rsidRDefault="00000000" w:rsidP="00607FC8">
            <w:pPr>
              <w:pStyle w:val="affffa"/>
              <w:rPr>
                <w:rFonts w:hint="default"/>
                <w:color w:val="404040" w:themeColor="text1" w:themeTint="BF"/>
              </w:rPr>
            </w:pPr>
            <w:r>
              <w:rPr>
                <w:b/>
                <w:bCs/>
                <w:color w:val="404040" w:themeColor="text1" w:themeTint="BF"/>
              </w:rPr>
              <w:t>主修课程：</w:t>
            </w:r>
            <w:r>
              <w:rPr>
                <w:color w:val="404040" w:themeColor="text1" w:themeTint="BF"/>
              </w:rPr>
              <w:t>政治学原理、管理学原理、公共管理学、法学概论、公共经济学、公共政策学、行政组织学、公共部门人力资源管理等。</w:t>
            </w:r>
          </w:p>
          <w:p w14:paraId="6A3ACB43" w14:textId="77777777" w:rsidR="00C5083E" w:rsidRDefault="00C5083E" w:rsidP="00607FC8">
            <w:pPr>
              <w:pStyle w:val="affffa"/>
              <w:rPr>
                <w:rFonts w:hint="default"/>
                <w:color w:val="404040" w:themeColor="text1" w:themeTint="BF"/>
              </w:rPr>
            </w:pPr>
          </w:p>
          <w:p w14:paraId="6C94AEB7" w14:textId="77777777" w:rsidR="00C5083E" w:rsidRDefault="00000000" w:rsidP="00607FC8">
            <w:pPr>
              <w:pStyle w:val="afffff2"/>
              <w:rPr>
                <w:color w:val="404040" w:themeColor="text1" w:themeTint="BF"/>
              </w:rPr>
            </w:pPr>
            <w:r>
              <w:rPr>
                <w:noProof/>
                <w:color w:val="404040" w:themeColor="text1" w:themeTint="BF"/>
              </w:rPr>
              <mc:AlternateContent>
                <mc:Choice Requires="wpg">
                  <w:drawing>
                    <wp:inline distT="0" distB="0" distL="114300" distR="114300" wp14:anchorId="27317C75" wp14:editId="30805D43">
                      <wp:extent cx="4500245" cy="360680"/>
                      <wp:effectExtent l="0" t="0" r="0" b="1270"/>
                      <wp:docPr id="12" name="组合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00245" cy="360680"/>
                                <a:chOff x="7352" y="4308"/>
                                <a:chExt cx="7087" cy="568"/>
                              </a:xfrm>
                            </wpg:grpSpPr>
                            <wps:wsp>
                              <wps:cNvPr id="1548798742" name="矩形 95"/>
                              <wps:cNvSpPr/>
                              <wps:spPr>
                                <a:xfrm>
                                  <a:off x="7352" y="4853"/>
                                  <a:ext cx="7087" cy="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6D6D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81304124" name="圆角矩形 10"/>
                              <wps:cNvSpPr/>
                              <wps:spPr>
                                <a:xfrm>
                                  <a:off x="7387" y="4308"/>
                                  <a:ext cx="2033" cy="485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BE5B3E" w14:textId="77777777" w:rsidR="00C5083E" w:rsidRDefault="00000000" w:rsidP="00607FC8">
                                    <w:pPr>
                                      <w:pStyle w:val="affffc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 xml:space="preserve">工作经历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360000" tIns="0" rIns="126000" bIns="0" numCol="1" spcCol="0" rtlCol="0" fromWordArt="0" anchor="ctr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8" name="https://img8.file.cache.docer.com/storage/official/image/2023/05/15/809d384acfe09a6fcc90edd56dcf14fe.png" descr="eyJpZCI6MjE1NTk1ODksInJlc291cmNlX2tleSI6IjEifQ==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25" y="4389"/>
                                  <a:ext cx="275" cy="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317C75" id="组合 12" o:spid="_x0000_s1036" style="width:354.35pt;height:28.4pt;mso-position-horizontal-relative:char;mso-position-vertical-relative:line" coordorigin="7352,4308" coordsize="7087,5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">
                      <v:rect id="矩形 95" o:spid="_x0000_s1037" style="position:absolute;left:7352;top:4853;width:7087;height: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" fillcolor="#d6d6d6" stroked="f" strokeweight="1pt"/>
                      <v:roundrect id="圆角矩形 10" o:spid="_x0000_s1038" style="position:absolute;left:7387;top:4308;width:2033;height:485;visibility:visible;mso-wrap-style:non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" fillcolor="#495183 [2407]" stroked="f" strokeweight="0">
                        <v:stroke joinstyle="miter"/>
                        <v:textbox inset="10mm,0,3.5mm,0">
                          <w:txbxContent>
                            <w:p w14:paraId="68BE5B3E" w14:textId="77777777" w:rsidR="00C5083E" w:rsidRDefault="00000000" w:rsidP="00607FC8">
                              <w:pPr>
                                <w:pStyle w:val="affffc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工作经历 </w:t>
                              </w:r>
                            </w:p>
                          </w:txbxContent>
                        </v:textbox>
                      </v:roundrect>
                      <v:shape id="https://img8.file.cache.docer.com/storage/official/image/2023/05/15/809d384acfe09a6fcc90edd56dcf14fe.png" o:spid="_x0000_s1039" type="#_x0000_t75" alt="eyJpZCI6MjE1NTk1ODksInJlc291cmNlX2tleSI6IjEifQ==" style="position:absolute;left:7625;top:4389;width:275;height: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">
                        <v:imagedata r:id="rId21" o:title="eyJpZCI6MjE1NTk1ODksInJlc291cmNlX2tleSI6IjEifQ=="/>
                      </v:shape>
                      <w10:anchorlock/>
                    </v:group>
                  </w:pict>
                </mc:Fallback>
              </mc:AlternateContent>
            </w:r>
          </w:p>
          <w:p w14:paraId="1EFF9978" w14:textId="77777777" w:rsidR="00C5083E" w:rsidRPr="00607FC8" w:rsidRDefault="00000000" w:rsidP="00607FC8">
            <w:pPr>
              <w:pStyle w:val="affff8"/>
              <w:framePr w:hSpace="0" w:wrap="auto" w:vAnchor="margin" w:hAnchor="text" w:xAlign="left" w:yAlign="inline"/>
              <w:suppressOverlap w:val="0"/>
              <w:rPr>
                <w:rFonts w:hint="default"/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20xx.03–20xx.10</w:t>
            </w:r>
            <w:r>
              <w:rPr>
                <w:color w:val="404040" w:themeColor="text1" w:themeTint="BF"/>
              </w:rPr>
              <w:tab/>
              <w:t>所在单位：浙江XX科技有限公司</w:t>
            </w:r>
          </w:p>
          <w:p w14:paraId="4EAF5527" w14:textId="77777777" w:rsidR="00C5083E" w:rsidRPr="00607FC8" w:rsidRDefault="00000000" w:rsidP="00607FC8">
            <w:pPr>
              <w:pStyle w:val="affff9"/>
              <w:rPr>
                <w:color w:val="404040" w:themeColor="text1" w:themeTint="BF"/>
              </w:rPr>
            </w:pPr>
            <w:r>
              <w:rPr>
                <w:rFonts w:hint="eastAsia"/>
                <w:color w:val="404040" w:themeColor="text1" w:themeTint="BF"/>
              </w:rPr>
              <w:t>岗位</w:t>
            </w:r>
            <w:r>
              <w:rPr>
                <w:color w:val="404040" w:themeColor="text1" w:themeTint="BF"/>
              </w:rPr>
              <w:t>：</w:t>
            </w:r>
            <w:r>
              <w:rPr>
                <w:rFonts w:hint="eastAsia"/>
                <w:color w:val="404040" w:themeColor="text1" w:themeTint="BF"/>
              </w:rPr>
              <w:t>实习人事</w:t>
            </w:r>
          </w:p>
          <w:p w14:paraId="37629ABA" w14:textId="0B21E060" w:rsidR="00C5083E" w:rsidRDefault="00000000" w:rsidP="00607FC8">
            <w:pPr>
              <w:pStyle w:val="affffa"/>
              <w:numPr>
                <w:ilvl w:val="0"/>
                <w:numId w:val="14"/>
              </w:numPr>
              <w:rPr>
                <w:rFonts w:hint="default"/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负责应聘人员的预约，接待及面试，公司内部员工档案的建立与管理；</w:t>
            </w:r>
          </w:p>
          <w:p w14:paraId="5CD69814" w14:textId="5AC939DF" w:rsidR="00C5083E" w:rsidRDefault="00000000" w:rsidP="00607FC8">
            <w:pPr>
              <w:pStyle w:val="affffa"/>
              <w:numPr>
                <w:ilvl w:val="0"/>
                <w:numId w:val="14"/>
              </w:numPr>
              <w:rPr>
                <w:rFonts w:hint="default"/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负责与其他部门的协调工作，配合上级做好行政人事方面的工作。</w:t>
            </w:r>
          </w:p>
          <w:p w14:paraId="2F950E2F" w14:textId="77777777" w:rsidR="00C5083E" w:rsidRDefault="00C5083E" w:rsidP="00607FC8">
            <w:pPr>
              <w:pStyle w:val="affffa"/>
              <w:rPr>
                <w:rFonts w:hint="default"/>
                <w:color w:val="404040" w:themeColor="text1" w:themeTint="BF"/>
              </w:rPr>
            </w:pPr>
          </w:p>
          <w:p w14:paraId="044DEF87" w14:textId="77777777" w:rsidR="00C5083E" w:rsidRDefault="00000000" w:rsidP="00607FC8">
            <w:pPr>
              <w:pStyle w:val="affff8"/>
              <w:framePr w:hSpace="0" w:wrap="auto" w:vAnchor="margin" w:hAnchor="text" w:xAlign="left" w:yAlign="inline"/>
              <w:suppressOverlap w:val="0"/>
              <w:rPr>
                <w:rFonts w:hint="default"/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20xx.09–20xx.06</w:t>
            </w:r>
            <w:r>
              <w:rPr>
                <w:color w:val="404040" w:themeColor="text1" w:themeTint="BF"/>
              </w:rPr>
              <w:tab/>
              <w:t>所在单位：浙江XX科技有限公司</w:t>
            </w:r>
          </w:p>
          <w:p w14:paraId="3CEAC856" w14:textId="77777777" w:rsidR="00C5083E" w:rsidRDefault="00000000" w:rsidP="00607FC8">
            <w:pPr>
              <w:pStyle w:val="affff9"/>
              <w:rPr>
                <w:color w:val="404040" w:themeColor="text1" w:themeTint="BF"/>
              </w:rPr>
            </w:pPr>
            <w:r>
              <w:rPr>
                <w:rFonts w:hint="eastAsia"/>
                <w:color w:val="404040" w:themeColor="text1" w:themeTint="BF"/>
              </w:rPr>
              <w:t>岗位</w:t>
            </w:r>
            <w:r>
              <w:rPr>
                <w:color w:val="404040" w:themeColor="text1" w:themeTint="BF"/>
              </w:rPr>
              <w:t>：</w:t>
            </w:r>
            <w:r>
              <w:rPr>
                <w:rFonts w:hint="eastAsia"/>
                <w:color w:val="404040" w:themeColor="text1" w:themeTint="BF"/>
              </w:rPr>
              <w:t>人事专员</w:t>
            </w:r>
          </w:p>
          <w:p w14:paraId="16147139" w14:textId="09D2482D" w:rsidR="00C5083E" w:rsidRPr="00607FC8" w:rsidRDefault="00000000" w:rsidP="00607FC8">
            <w:pPr>
              <w:pStyle w:val="affffa"/>
              <w:numPr>
                <w:ilvl w:val="0"/>
                <w:numId w:val="13"/>
              </w:numPr>
              <w:rPr>
                <w:rFonts w:hint="default"/>
                <w:color w:val="404040" w:themeColor="text1" w:themeTint="BF"/>
              </w:rPr>
            </w:pPr>
            <w:r w:rsidRPr="00607FC8">
              <w:rPr>
                <w:color w:val="404040" w:themeColor="text1" w:themeTint="BF"/>
              </w:rPr>
              <w:t>负责员工招聘培训、薪酬绩效、档案社保等相关人力资源管理工作；</w:t>
            </w:r>
          </w:p>
          <w:p w14:paraId="2948535A" w14:textId="046FA0DC" w:rsidR="00C5083E" w:rsidRPr="00607FC8" w:rsidRDefault="00000000" w:rsidP="00607FC8">
            <w:pPr>
              <w:pStyle w:val="affffa"/>
              <w:numPr>
                <w:ilvl w:val="0"/>
                <w:numId w:val="13"/>
              </w:numPr>
              <w:rPr>
                <w:rFonts w:hint="default"/>
                <w:color w:val="404040" w:themeColor="text1" w:themeTint="BF"/>
              </w:rPr>
            </w:pPr>
            <w:r w:rsidRPr="00607FC8">
              <w:rPr>
                <w:color w:val="404040" w:themeColor="text1" w:themeTint="BF"/>
              </w:rPr>
              <w:t>协同开展员工培训，业务培训，执行培训计划等；</w:t>
            </w:r>
          </w:p>
          <w:p w14:paraId="56B26DA6" w14:textId="05196DE8" w:rsidR="00C5083E" w:rsidRPr="00607FC8" w:rsidRDefault="00000000" w:rsidP="00607FC8">
            <w:pPr>
              <w:pStyle w:val="affffa"/>
              <w:numPr>
                <w:ilvl w:val="0"/>
                <w:numId w:val="13"/>
              </w:numPr>
              <w:rPr>
                <w:rFonts w:hint="default"/>
                <w:color w:val="404040" w:themeColor="text1" w:themeTint="BF"/>
              </w:rPr>
            </w:pPr>
            <w:r w:rsidRPr="00607FC8">
              <w:rPr>
                <w:color w:val="404040" w:themeColor="text1" w:themeTint="BF"/>
              </w:rPr>
              <w:t>负责公司会议管理、文件管理、资质证照管理等各项行政事务工作。</w:t>
            </w:r>
          </w:p>
          <w:p w14:paraId="16255DDD" w14:textId="77777777" w:rsidR="00C5083E" w:rsidRDefault="00C5083E" w:rsidP="00607FC8">
            <w:pPr>
              <w:pStyle w:val="affffa"/>
              <w:rPr>
                <w:rFonts w:hint="default"/>
                <w:color w:val="404040" w:themeColor="text1" w:themeTint="BF"/>
              </w:rPr>
            </w:pPr>
          </w:p>
          <w:p w14:paraId="328E919F" w14:textId="77777777" w:rsidR="00C5083E" w:rsidRDefault="00000000" w:rsidP="00607FC8">
            <w:pPr>
              <w:pStyle w:val="afffff2"/>
              <w:rPr>
                <w:color w:val="404040" w:themeColor="text1" w:themeTint="BF"/>
              </w:rPr>
            </w:pPr>
            <w:r>
              <w:rPr>
                <w:noProof/>
                <w:color w:val="404040" w:themeColor="text1" w:themeTint="BF"/>
              </w:rPr>
              <mc:AlternateContent>
                <mc:Choice Requires="wpg">
                  <w:drawing>
                    <wp:inline distT="0" distB="0" distL="114300" distR="114300" wp14:anchorId="47869520" wp14:editId="1113D8E6">
                      <wp:extent cx="4500245" cy="360680"/>
                      <wp:effectExtent l="0" t="0" r="0" b="1270"/>
                      <wp:docPr id="13" name="组合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00245" cy="360680"/>
                                <a:chOff x="7352" y="10117"/>
                                <a:chExt cx="7087" cy="568"/>
                              </a:xfrm>
                            </wpg:grpSpPr>
                            <wps:wsp>
                              <wps:cNvPr id="3" name="矩形 95"/>
                              <wps:cNvSpPr/>
                              <wps:spPr>
                                <a:xfrm>
                                  <a:off x="7352" y="10662"/>
                                  <a:ext cx="7087" cy="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6D6D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" name="圆角矩形 10"/>
                              <wps:cNvSpPr/>
                              <wps:spPr>
                                <a:xfrm>
                                  <a:off x="7387" y="10117"/>
                                  <a:ext cx="2033" cy="485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7A3A2A3" w14:textId="77777777" w:rsidR="00C5083E" w:rsidRDefault="00000000" w:rsidP="00607FC8">
                                    <w:pPr>
                                      <w:pStyle w:val="affffc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 xml:space="preserve">校园经历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360000" tIns="0" rIns="126000" bIns="0" numCol="1" spcCol="0" rtlCol="0" fromWordArt="0" anchor="ctr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2" name="图片 32" descr="eyJpZCI6MzY1ODk0MywicmVzb3VyY2Vfa2V5IjoiMSJ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96DAC541-7B7A-43D3-8B79-37D633B846F1}">
                                      <asvg:svgBlip xmlns:asvg="http://schemas.microsoft.com/office/drawing/2016/SVG/main" r:embed="rId2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09" y="10227"/>
                                  <a:ext cx="274" cy="2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869520" id="组合 13" o:spid="_x0000_s1040" style="width:354.35pt;height:28.4pt;mso-position-horizontal-relative:char;mso-position-vertical-relative:line" coordorigin="7352,10117" coordsize="7087,5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">
                      <v:rect id="矩形 95" o:spid="_x0000_s1041" style="position:absolute;left:7352;top:10662;width:7087;height: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" fillcolor="#d6d6d6" stroked="f" strokeweight="1pt"/>
                      <v:roundrect id="圆角矩形 10" o:spid="_x0000_s1042" style="position:absolute;left:7387;top:10117;width:2033;height:485;visibility:visible;mso-wrap-style:non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" fillcolor="#495183 [2407]" stroked="f" strokeweight="0">
                        <v:stroke joinstyle="miter"/>
                        <v:textbox inset="10mm,0,3.5mm,0">
                          <w:txbxContent>
                            <w:p w14:paraId="67A3A2A3" w14:textId="77777777" w:rsidR="00C5083E" w:rsidRDefault="00000000" w:rsidP="00607FC8">
                              <w:pPr>
                                <w:pStyle w:val="affffc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校园经历 </w:t>
                              </w:r>
                            </w:p>
                          </w:txbxContent>
                        </v:textbox>
                      </v:roundrect>
                      <v:shape id="图片 32" o:spid="_x0000_s1043" type="#_x0000_t75" alt="eyJpZCI6MzY1ODk0MywicmVzb3VyY2Vfa2V5IjoiMSJ9" style="position:absolute;left:7609;top:10227;width:274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">
                        <v:imagedata r:id="rId24" o:title="eyJpZCI6MzY1ODk0MywicmVzb3VyY2Vfa2V5IjoiMSJ9"/>
                      </v:shape>
                      <w10:anchorlock/>
                    </v:group>
                  </w:pict>
                </mc:Fallback>
              </mc:AlternateContent>
            </w:r>
          </w:p>
          <w:p w14:paraId="22754C4B" w14:textId="4B171B52" w:rsidR="00C5083E" w:rsidRPr="00607FC8" w:rsidRDefault="00000000" w:rsidP="00607FC8">
            <w:pPr>
              <w:pStyle w:val="affffa"/>
              <w:numPr>
                <w:ilvl w:val="0"/>
                <w:numId w:val="12"/>
              </w:numPr>
              <w:rPr>
                <w:rFonts w:hint="default"/>
                <w:color w:val="404040" w:themeColor="text1" w:themeTint="BF"/>
              </w:rPr>
            </w:pPr>
            <w:r w:rsidRPr="00607FC8">
              <w:rPr>
                <w:color w:val="404040" w:themeColor="text1" w:themeTint="BF"/>
              </w:rPr>
              <w:t>担任校学生会宣传部干事，负责相关活动的宣传工作，配合部门成员制作宣传海报、横幅等宣传材料；</w:t>
            </w:r>
          </w:p>
          <w:p w14:paraId="08FC9052" w14:textId="55753437" w:rsidR="00C5083E" w:rsidRPr="00607FC8" w:rsidRDefault="00000000" w:rsidP="00607FC8">
            <w:pPr>
              <w:pStyle w:val="affffa"/>
              <w:numPr>
                <w:ilvl w:val="0"/>
                <w:numId w:val="12"/>
              </w:numPr>
              <w:rPr>
                <w:rFonts w:hint="default"/>
                <w:color w:val="404040" w:themeColor="text1" w:themeTint="BF"/>
              </w:rPr>
            </w:pPr>
            <w:r w:rsidRPr="00607FC8">
              <w:rPr>
                <w:color w:val="404040" w:themeColor="text1" w:themeTint="BF"/>
              </w:rPr>
              <w:t>负责部门活动的赞助拉取，制作活动赞助方案，并上门拜访企业拉取赞助，建立良好的合作关系，工作得到学校老师的积极评价。</w:t>
            </w:r>
          </w:p>
          <w:p w14:paraId="5C3960AB" w14:textId="7F7B7B07" w:rsidR="00C5083E" w:rsidRPr="00607FC8" w:rsidRDefault="00000000" w:rsidP="00607FC8">
            <w:pPr>
              <w:pStyle w:val="affffa"/>
              <w:numPr>
                <w:ilvl w:val="0"/>
                <w:numId w:val="12"/>
              </w:numPr>
              <w:rPr>
                <w:rFonts w:hint="default"/>
                <w:color w:val="404040" w:themeColor="text1" w:themeTint="BF"/>
              </w:rPr>
            </w:pPr>
            <w:r w:rsidRPr="00607FC8">
              <w:rPr>
                <w:color w:val="404040" w:themeColor="text1" w:themeTint="BF"/>
              </w:rPr>
              <w:t>利用课外时间积极进行社会实践，做过互联网产品的校园推广。</w:t>
            </w:r>
          </w:p>
          <w:p w14:paraId="203E79E2" w14:textId="77777777" w:rsidR="00C5083E" w:rsidRDefault="00C5083E" w:rsidP="00607FC8">
            <w:pPr>
              <w:pStyle w:val="affffa"/>
              <w:rPr>
                <w:rFonts w:hint="default"/>
                <w:color w:val="404040" w:themeColor="text1" w:themeTint="BF"/>
              </w:rPr>
            </w:pPr>
          </w:p>
          <w:p w14:paraId="17D68CF3" w14:textId="77777777" w:rsidR="00C5083E" w:rsidRDefault="00000000" w:rsidP="00607FC8">
            <w:pPr>
              <w:pStyle w:val="afffff2"/>
              <w:rPr>
                <w:color w:val="404040" w:themeColor="text1" w:themeTint="BF"/>
              </w:rPr>
            </w:pPr>
            <w:r>
              <w:rPr>
                <w:noProof/>
                <w:color w:val="404040" w:themeColor="text1" w:themeTint="BF"/>
              </w:rPr>
              <mc:AlternateContent>
                <mc:Choice Requires="wpg">
                  <w:drawing>
                    <wp:inline distT="0" distB="0" distL="114300" distR="114300" wp14:anchorId="4174B517" wp14:editId="3553FC69">
                      <wp:extent cx="4500245" cy="360680"/>
                      <wp:effectExtent l="0" t="0" r="0" b="1270"/>
                      <wp:docPr id="16" name="组合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00245" cy="360680"/>
                                <a:chOff x="7352" y="13476"/>
                                <a:chExt cx="7087" cy="568"/>
                              </a:xfrm>
                            </wpg:grpSpPr>
                            <wps:wsp>
                              <wps:cNvPr id="9" name="矩形 95"/>
                              <wps:cNvSpPr/>
                              <wps:spPr>
                                <a:xfrm>
                                  <a:off x="7352" y="14021"/>
                                  <a:ext cx="7087" cy="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6D6D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" name="圆角矩形 10"/>
                              <wps:cNvSpPr/>
                              <wps:spPr>
                                <a:xfrm>
                                  <a:off x="7387" y="13476"/>
                                  <a:ext cx="2033" cy="485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D1AFD8B" w14:textId="77777777" w:rsidR="00C5083E" w:rsidRDefault="00000000" w:rsidP="00607FC8">
                                    <w:pPr>
                                      <w:pStyle w:val="affffc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个人评价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360000" tIns="0" rIns="126000" bIns="0" numCol="1" spcCol="0" rtlCol="0" fromWordArt="0" anchor="ctr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" name="图片 14" descr="eyJpZCI6MzUwNjU4OSwicmVzb3VyY2Vfa2V5IjoiMSJ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96DAC541-7B7A-43D3-8B79-37D633B846F1}">
                                      <asvg:svgBlip xmlns:asvg="http://schemas.microsoft.com/office/drawing/2016/SVG/main" r:embed="rId2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09" y="13576"/>
                                  <a:ext cx="241" cy="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74B517" id="组合 16" o:spid="_x0000_s1044" style="width:354.35pt;height:28.4pt;mso-position-horizontal-relative:char;mso-position-vertical-relative:line" coordorigin="7352,13476" coordsize="7087,5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">
                      <v:rect id="矩形 95" o:spid="_x0000_s1045" style="position:absolute;left:7352;top:14021;width:7087;height: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" fillcolor="#d6d6d6" stroked="f" strokeweight="1pt"/>
                      <v:roundrect id="圆角矩形 10" o:spid="_x0000_s1046" style="position:absolute;left:7387;top:13476;width:2033;height:485;visibility:visible;mso-wrap-style:non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" fillcolor="#495183 [2407]" stroked="f" strokeweight="0">
                        <v:stroke joinstyle="miter"/>
                        <v:textbox inset="10mm,0,3.5mm,0">
                          <w:txbxContent>
                            <w:p w14:paraId="0D1AFD8B" w14:textId="77777777" w:rsidR="00C5083E" w:rsidRDefault="00000000" w:rsidP="00607FC8">
                              <w:pPr>
                                <w:pStyle w:val="affffc"/>
                              </w:pPr>
                              <w:r>
                                <w:rPr>
                                  <w:rFonts w:hint="eastAsia"/>
                                </w:rPr>
                                <w:t>个人评价</w:t>
                              </w:r>
                            </w:p>
                          </w:txbxContent>
                        </v:textbox>
                      </v:roundrect>
                      <v:shape id="图片 14" o:spid="_x0000_s1047" type="#_x0000_t75" alt="eyJpZCI6MzUwNjU4OSwicmVzb3VyY2Vfa2V5IjoiMSJ9" style="position:absolute;left:7609;top:13576;width:24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">
                        <v:imagedata r:id="rId27" o:title="eyJpZCI6MzUwNjU4OSwicmVzb3VyY2Vfa2V5IjoiMSJ9"/>
                      </v:shape>
                      <w10:anchorlock/>
                    </v:group>
                  </w:pict>
                </mc:Fallback>
              </mc:AlternateContent>
            </w:r>
          </w:p>
          <w:p w14:paraId="1CEA0272" w14:textId="77777777" w:rsidR="00C5083E" w:rsidRDefault="00000000" w:rsidP="00607FC8">
            <w:pPr>
              <w:pStyle w:val="affffa"/>
              <w:spacing w:beforeLines="25" w:before="78"/>
              <w:rPr>
                <w:rFonts w:hint="default"/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本人具备一定的亲和力，自信大方，良好的务实性、踏实的工作作风；工作认真负责，乐观向上，遇事镇定稳妥，处理问题严谨有据、宽严适度；</w:t>
            </w:r>
          </w:p>
          <w:p w14:paraId="586CA3C8" w14:textId="77777777" w:rsidR="00C5083E" w:rsidRDefault="00000000" w:rsidP="00607FC8">
            <w:pPr>
              <w:pStyle w:val="affffa"/>
              <w:rPr>
                <w:rFonts w:hint="default"/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具备良好的文字和语言功底，能够处理各种日常文书工作，熟练掌握电脑文档处理，学习、动手能力强，能够高效率地完成工作。</w:t>
            </w:r>
          </w:p>
        </w:tc>
      </w:tr>
    </w:tbl>
    <w:p w14:paraId="16853BE5" w14:textId="77777777" w:rsidR="00C5083E" w:rsidRDefault="00C5083E">
      <w:pPr>
        <w:pStyle w:val="afffff1"/>
        <w:rPr>
          <w:rFonts w:hint="default"/>
          <w:color w:val="404040" w:themeColor="text1" w:themeTint="BF"/>
        </w:rPr>
      </w:pPr>
    </w:p>
    <w:sectPr w:rsidR="00C5083E">
      <w:headerReference w:type="default" r:id="rId28"/>
      <w:footerReference w:type="default" r:id="rId29"/>
      <w:pgSz w:w="11906" w:h="16838"/>
      <w:pgMar w:top="1134" w:right="1134" w:bottom="-14" w:left="1134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6C3BAB" w14:textId="77777777" w:rsidR="008C51E9" w:rsidRDefault="008C51E9">
      <w:r>
        <w:separator/>
      </w:r>
    </w:p>
  </w:endnote>
  <w:endnote w:type="continuationSeparator" w:id="0">
    <w:p w14:paraId="1CBFC42D" w14:textId="77777777" w:rsidR="008C51E9" w:rsidRDefault="008C5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" w:fontKey="{96479109-C63F-4963-BC75-99D090EB2A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999DF2A-39E4-439B-A76A-2A905296AE31}"/>
    <w:embedBold r:id="rId3" w:fontKey="{849C0A88-7199-43C5-8B92-0514D524D060}"/>
    <w:embedItalic r:id="rId4" w:fontKey="{8DCF0E50-67F7-4F20-9124-1F7318959734}"/>
    <w:embedBoldItalic r:id="rId5" w:fontKey="{2C30F8C1-8682-481A-8073-8E0F8E6C1D3B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A4BA0520-2F49-459F-8751-327938B6CE38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Sans">
    <w:panose1 w:val="00000500000000000000"/>
    <w:charset w:val="86"/>
    <w:family w:val="auto"/>
    <w:pitch w:val="variable"/>
    <w:sig w:usb0="80000287" w:usb1="080F1811" w:usb2="00000016" w:usb3="00000000" w:csb0="00040001" w:csb1="00000000"/>
    <w:embedRegular r:id="rId7" w:subsetted="1" w:fontKey="{12AD8D8D-9ACA-44C4-AEA0-1BFB51DBE3AC}"/>
    <w:embedBold r:id="rId8" w:subsetted="1" w:fontKey="{7899206A-8207-451A-882B-CA9EA8D37A12}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  <w:embedRegular r:id="rId9" w:subsetted="1" w:fontKey="{AF3DB637-8F4C-4398-97E0-7ECEF22110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66DA52" w14:textId="77777777" w:rsidR="00C5083E" w:rsidRDefault="00000000">
    <w:pPr>
      <w:pStyle w:val="aff6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481B112" wp14:editId="4E72BA35">
              <wp:simplePos x="0" y="0"/>
              <wp:positionH relativeFrom="page">
                <wp:posOffset>-29845</wp:posOffset>
              </wp:positionH>
              <wp:positionV relativeFrom="page">
                <wp:posOffset>10549255</wp:posOffset>
              </wp:positionV>
              <wp:extent cx="7612380" cy="137160"/>
              <wp:effectExtent l="0" t="0" r="7620" b="15240"/>
              <wp:wrapNone/>
              <wp:docPr id="85" name="矩形 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12380" cy="13716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2.35pt;margin-top:830.65pt;height:10.8pt;width:599.4pt;mso-position-horizontal-relative:page;mso-position-vertical-relative:page;z-index:251662336;v-text-anchor:middle;mso-width-relative:page;mso-height-relative:page;" fillcolor="#495284 [2407]" filled="t" stroked="f" coordsize="21600,21600" o:gfxdata="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f6yurYAAAADQEAAA8AAAAAAAAAAQAgAAAA&#10;IgAAAGRycy9kb3ducmV2LnhtbFBLAQIUABQAAAAIAIdO4kDMlgTRfQIAAO8EAAAOAAAAAAAAAAEA&#10;IAAAACcBAABkcnMvZTJvRG9jLnhtbFBLBQYAAAAABgAGAFkBAAAW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23C377" w14:textId="77777777" w:rsidR="008C51E9" w:rsidRDefault="008C51E9">
      <w:r>
        <w:separator/>
      </w:r>
    </w:p>
  </w:footnote>
  <w:footnote w:type="continuationSeparator" w:id="0">
    <w:p w14:paraId="6A018E58" w14:textId="77777777" w:rsidR="008C51E9" w:rsidRDefault="008C5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74F5F8" w14:textId="14983885" w:rsidR="00C5083E" w:rsidRDefault="00000000">
    <w:pPr>
      <w:pStyle w:val="afffff1"/>
      <w:rPr>
        <w:rFonts w:hint="default"/>
        <w:color w:val="404040" w:themeColor="text1" w:themeTint="BF"/>
      </w:rPr>
    </w:pPr>
    <w:r>
      <w:rPr>
        <w:noProof/>
        <w:color w:val="404040" w:themeColor="text1" w:themeTint="BF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948759B" wp14:editId="4BD4A52F">
              <wp:simplePos x="0" y="0"/>
              <wp:positionH relativeFrom="column">
                <wp:posOffset>783590</wp:posOffset>
              </wp:positionH>
              <wp:positionV relativeFrom="paragraph">
                <wp:posOffset>182245</wp:posOffset>
              </wp:positionV>
              <wp:extent cx="791845" cy="24765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845" cy="247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316347" w14:textId="77777777" w:rsidR="00C5083E" w:rsidRDefault="00000000">
                          <w:pPr>
                            <w:pStyle w:val="afffff"/>
                            <w:rPr>
                              <w:rFonts w:hint="default"/>
                            </w:rPr>
                          </w:pPr>
                          <w:r>
                            <w:t>RESUME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8759B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48" type="#_x0000_t202" style="position:absolute;margin-left:61.7pt;margin-top:14.35pt;width:62.35pt;height:1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" filled="f" stroked="f" strokeweight=".5pt">
              <v:textbox inset="0,0,0,0">
                <w:txbxContent>
                  <w:p w14:paraId="47316347" w14:textId="77777777" w:rsidR="00C5083E" w:rsidRDefault="00000000">
                    <w:pPr>
                      <w:pStyle w:val="afffff"/>
                      <w:rPr>
                        <w:rFonts w:hint="default"/>
                      </w:rPr>
                    </w:pPr>
                    <w:r>
                      <w:t>RESUME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404040" w:themeColor="text1" w:themeTint="BF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D1C8CD" wp14:editId="06113A51">
              <wp:simplePos x="0" y="0"/>
              <wp:positionH relativeFrom="column">
                <wp:posOffset>-426085</wp:posOffset>
              </wp:positionH>
              <wp:positionV relativeFrom="paragraph">
                <wp:posOffset>20320</wp:posOffset>
              </wp:positionV>
              <wp:extent cx="1229995" cy="47625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2560955" y="287020"/>
                        <a:ext cx="1229995" cy="476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4FAE8F" w14:textId="77777777" w:rsidR="00C5083E" w:rsidRDefault="00000000">
                          <w:pPr>
                            <w:pStyle w:val="affffe"/>
                            <w:rPr>
                              <w:rFonts w:hint="default"/>
                            </w:rPr>
                          </w:pPr>
                          <w:r>
                            <w:t>个人简历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D1C8CD" id="文本框 5" o:spid="_x0000_s1049" type="#_x0000_t202" style="position:absolute;margin-left:-33.55pt;margin-top:1.6pt;width:96.85pt;height:3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" filled="f" stroked="f" strokeweight=".5pt">
              <v:textbox inset="0,0,0,0">
                <w:txbxContent>
                  <w:p w14:paraId="294FAE8F" w14:textId="77777777" w:rsidR="00C5083E" w:rsidRDefault="00000000">
                    <w:pPr>
                      <w:pStyle w:val="affffe"/>
                      <w:rPr>
                        <w:rFonts w:hint="default"/>
                      </w:rPr>
                    </w:pPr>
                    <w:r>
                      <w:t>个人简历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404040" w:themeColor="text1" w:themeTint="BF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DF6E0BC" wp14:editId="57233D4F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2300400" cy="10686415"/>
              <wp:effectExtent l="0" t="0" r="5080" b="0"/>
              <wp:wrapNone/>
              <wp:docPr id="1813162657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0400" cy="10686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3A17F92F" id="矩形 1" o:spid="_x0000_s1026" style="position:absolute;left:0;text-align:left;margin-left:0;margin-top:0;width:181.15pt;height:841.45pt;z-index:-251656192;visibility:visible;mso-wrap-style:square;mso-width-percent:0;mso-height-percent:1000;mso-wrap-distance-left:9pt;mso-wrap-distance-top:0;mso-wrap-distance-right:9pt;mso-wrap-distance-bottom:0;mso-position-horizontal:left;mso-position-horizontal-relative:page;mso-position-vertical:center;mso-position-vertical-relative:page;mso-width-percent:0;mso-height-percent:100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" fillcolor="#f2f2f2 [3052]" stroked="f" strokeweight="1pt">
              <w10:wrap anchorx="page" anchory="page"/>
            </v:rect>
          </w:pict>
        </mc:Fallback>
      </mc:AlternateContent>
    </w:r>
    <w:r>
      <w:rPr>
        <w:noProof/>
        <w:color w:val="404040" w:themeColor="text1" w:themeTint="BF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A01DF2A" wp14:editId="2E9073C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589520" cy="489600"/>
              <wp:effectExtent l="0" t="0" r="2540" b="5715"/>
              <wp:wrapNone/>
              <wp:docPr id="40" name="矩形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9520" cy="48960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EA7E8AA" w14:textId="77777777" w:rsidR="00C5083E" w:rsidRDefault="00C5083E">
                          <w:pPr>
                            <w:pStyle w:val="afffff1"/>
                            <w:rPr>
                              <w:rFonts w:hint="default"/>
                              <w:color w:val="404040" w:themeColor="text1" w:themeTint="B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01DF2A" id="矩形 40" o:spid="_x0000_s1050" style="position:absolute;margin-left:0;margin-top:0;width:597.6pt;height:38.55pt;z-index:251661312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" fillcolor="#495183 [2407]" stroked="f" strokeweight="1pt">
              <v:textbox>
                <w:txbxContent>
                  <w:p w14:paraId="1EA7E8AA" w14:textId="77777777" w:rsidR="00C5083E" w:rsidRDefault="00C5083E">
                    <w:pPr>
                      <w:pStyle w:val="afffff1"/>
                      <w:rPr>
                        <w:rFonts w:hint="default"/>
                        <w:color w:val="404040" w:themeColor="text1" w:themeTint="BF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9942CB0"/>
    <w:multiLevelType w:val="hybridMultilevel"/>
    <w:tmpl w:val="4566C4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A214619"/>
    <w:multiLevelType w:val="multilevel"/>
    <w:tmpl w:val="3A214619"/>
    <w:lvl w:ilvl="0">
      <w:start w:val="1"/>
      <w:numFmt w:val="upperRoman"/>
      <w:pStyle w:val="1"/>
      <w:lvlText w:val="第 %1 条"/>
      <w:lvlJc w:val="left"/>
      <w:pPr>
        <w:ind w:left="0" w:firstLine="0"/>
      </w:pPr>
    </w:lvl>
    <w:lvl w:ilvl="1">
      <w:start w:val="1"/>
      <w:numFmt w:val="decimalZero"/>
      <w:pStyle w:val="21"/>
      <w:isLgl/>
      <w:lvlText w:val="节 %1.%2"/>
      <w:lvlJc w:val="left"/>
      <w:pPr>
        <w:ind w:left="0" w:firstLine="0"/>
      </w:pPr>
    </w:lvl>
    <w:lvl w:ilvl="2">
      <w:start w:val="1"/>
      <w:numFmt w:val="lowerLetter"/>
      <w:pStyle w:val="31"/>
      <w:lvlText w:val="(%3)"/>
      <w:lvlJc w:val="left"/>
      <w:pPr>
        <w:ind w:left="720" w:hanging="432"/>
      </w:pPr>
    </w:lvl>
    <w:lvl w:ilvl="3">
      <w:start w:val="1"/>
      <w:numFmt w:val="lowerRoman"/>
      <w:pStyle w:val="41"/>
      <w:lvlText w:val="(%4)"/>
      <w:lvlJc w:val="right"/>
      <w:pPr>
        <w:ind w:left="864" w:hanging="144"/>
      </w:pPr>
    </w:lvl>
    <w:lvl w:ilvl="4">
      <w:start w:val="1"/>
      <w:numFmt w:val="decimal"/>
      <w:pStyle w:val="51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abstractNum w:abstractNumId="12" w15:restartNumberingAfterBreak="0">
    <w:nsid w:val="5FE639A4"/>
    <w:multiLevelType w:val="hybridMultilevel"/>
    <w:tmpl w:val="07CECE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4DF0E8E"/>
    <w:multiLevelType w:val="hybridMultilevel"/>
    <w:tmpl w:val="3B9057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1783190">
    <w:abstractNumId w:val="11"/>
  </w:num>
  <w:num w:numId="2" w16cid:durableId="390160449">
    <w:abstractNumId w:val="3"/>
  </w:num>
  <w:num w:numId="3" w16cid:durableId="791436049">
    <w:abstractNumId w:val="5"/>
  </w:num>
  <w:num w:numId="4" w16cid:durableId="2014643469">
    <w:abstractNumId w:val="8"/>
  </w:num>
  <w:num w:numId="5" w16cid:durableId="13045793">
    <w:abstractNumId w:val="9"/>
  </w:num>
  <w:num w:numId="6" w16cid:durableId="2071537015">
    <w:abstractNumId w:val="6"/>
  </w:num>
  <w:num w:numId="7" w16cid:durableId="2082168822">
    <w:abstractNumId w:val="2"/>
  </w:num>
  <w:num w:numId="8" w16cid:durableId="1848866350">
    <w:abstractNumId w:val="7"/>
  </w:num>
  <w:num w:numId="9" w16cid:durableId="936058467">
    <w:abstractNumId w:val="4"/>
  </w:num>
  <w:num w:numId="10" w16cid:durableId="678434984">
    <w:abstractNumId w:val="1"/>
  </w:num>
  <w:num w:numId="11" w16cid:durableId="1233465172">
    <w:abstractNumId w:val="0"/>
  </w:num>
  <w:num w:numId="12" w16cid:durableId="960573188">
    <w:abstractNumId w:val="13"/>
  </w:num>
  <w:num w:numId="13" w16cid:durableId="868834061">
    <w:abstractNumId w:val="10"/>
  </w:num>
  <w:num w:numId="14" w16cid:durableId="1984657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Q5NGM5NGFkZTI0Njg1OWQ0YmJlNWUyZjAwZTNiZDgifQ=="/>
  </w:docVars>
  <w:rsids>
    <w:rsidRoot w:val="00D9274D"/>
    <w:rsid w:val="0007523E"/>
    <w:rsid w:val="000B5849"/>
    <w:rsid w:val="000C2165"/>
    <w:rsid w:val="000D4FBB"/>
    <w:rsid w:val="000E1042"/>
    <w:rsid w:val="000F5E28"/>
    <w:rsid w:val="001305A4"/>
    <w:rsid w:val="00146553"/>
    <w:rsid w:val="00155034"/>
    <w:rsid w:val="001937FE"/>
    <w:rsid w:val="001D57CF"/>
    <w:rsid w:val="001E0086"/>
    <w:rsid w:val="001F371D"/>
    <w:rsid w:val="001F62D4"/>
    <w:rsid w:val="00240F08"/>
    <w:rsid w:val="00247610"/>
    <w:rsid w:val="00253528"/>
    <w:rsid w:val="00284B49"/>
    <w:rsid w:val="002944AA"/>
    <w:rsid w:val="002A2B8E"/>
    <w:rsid w:val="002B511A"/>
    <w:rsid w:val="00321E0D"/>
    <w:rsid w:val="00327A1B"/>
    <w:rsid w:val="00372E66"/>
    <w:rsid w:val="003B6435"/>
    <w:rsid w:val="003C7828"/>
    <w:rsid w:val="00406CA9"/>
    <w:rsid w:val="00471977"/>
    <w:rsid w:val="004C6A9B"/>
    <w:rsid w:val="004E4BA2"/>
    <w:rsid w:val="004F0E99"/>
    <w:rsid w:val="005859D4"/>
    <w:rsid w:val="00607FC8"/>
    <w:rsid w:val="00610158"/>
    <w:rsid w:val="00637B7F"/>
    <w:rsid w:val="00641A93"/>
    <w:rsid w:val="00663309"/>
    <w:rsid w:val="006E25F1"/>
    <w:rsid w:val="006E3FDC"/>
    <w:rsid w:val="006F0E2E"/>
    <w:rsid w:val="00813111"/>
    <w:rsid w:val="00841F3F"/>
    <w:rsid w:val="00844AF9"/>
    <w:rsid w:val="0087546B"/>
    <w:rsid w:val="00876B27"/>
    <w:rsid w:val="008B4F9B"/>
    <w:rsid w:val="008C51E9"/>
    <w:rsid w:val="009056F1"/>
    <w:rsid w:val="009A7AF3"/>
    <w:rsid w:val="009D23B2"/>
    <w:rsid w:val="00AF4702"/>
    <w:rsid w:val="00B5712C"/>
    <w:rsid w:val="00B678AB"/>
    <w:rsid w:val="00B8755C"/>
    <w:rsid w:val="00BA6536"/>
    <w:rsid w:val="00C33127"/>
    <w:rsid w:val="00C5083E"/>
    <w:rsid w:val="00C57D86"/>
    <w:rsid w:val="00C75419"/>
    <w:rsid w:val="00C96CDF"/>
    <w:rsid w:val="00CA613C"/>
    <w:rsid w:val="00D25347"/>
    <w:rsid w:val="00D9274D"/>
    <w:rsid w:val="00D93B61"/>
    <w:rsid w:val="00DC376C"/>
    <w:rsid w:val="00E05467"/>
    <w:rsid w:val="00E11D22"/>
    <w:rsid w:val="00E54627"/>
    <w:rsid w:val="00E569ED"/>
    <w:rsid w:val="00EC4FDA"/>
    <w:rsid w:val="00F517A9"/>
    <w:rsid w:val="00F55E24"/>
    <w:rsid w:val="00F60CD9"/>
    <w:rsid w:val="00F806E2"/>
    <w:rsid w:val="00FC3F8B"/>
    <w:rsid w:val="012515C4"/>
    <w:rsid w:val="01EB6F58"/>
    <w:rsid w:val="031D0D2B"/>
    <w:rsid w:val="0321400D"/>
    <w:rsid w:val="03600692"/>
    <w:rsid w:val="03653EFA"/>
    <w:rsid w:val="038E05E4"/>
    <w:rsid w:val="04206073"/>
    <w:rsid w:val="043F299D"/>
    <w:rsid w:val="047168CE"/>
    <w:rsid w:val="051734DA"/>
    <w:rsid w:val="053E2C54"/>
    <w:rsid w:val="054123C0"/>
    <w:rsid w:val="05432019"/>
    <w:rsid w:val="054364BD"/>
    <w:rsid w:val="0639166E"/>
    <w:rsid w:val="06712BB6"/>
    <w:rsid w:val="072D4D2F"/>
    <w:rsid w:val="076D2D2B"/>
    <w:rsid w:val="07AC659B"/>
    <w:rsid w:val="08381BDD"/>
    <w:rsid w:val="083E11BD"/>
    <w:rsid w:val="08A2563A"/>
    <w:rsid w:val="08C01BD2"/>
    <w:rsid w:val="0B161F7E"/>
    <w:rsid w:val="0B5E5DFE"/>
    <w:rsid w:val="0C2D2D0D"/>
    <w:rsid w:val="0C5E1E2E"/>
    <w:rsid w:val="0CD10852"/>
    <w:rsid w:val="0D6276FC"/>
    <w:rsid w:val="0D731909"/>
    <w:rsid w:val="0E045213"/>
    <w:rsid w:val="0E1A5AD0"/>
    <w:rsid w:val="0E1B1E7D"/>
    <w:rsid w:val="0F461816"/>
    <w:rsid w:val="108D683E"/>
    <w:rsid w:val="11F456DF"/>
    <w:rsid w:val="13BF31B2"/>
    <w:rsid w:val="15B8435D"/>
    <w:rsid w:val="16337E88"/>
    <w:rsid w:val="164155CB"/>
    <w:rsid w:val="166C1284"/>
    <w:rsid w:val="17591B70"/>
    <w:rsid w:val="184E71FB"/>
    <w:rsid w:val="18982224"/>
    <w:rsid w:val="189F35B2"/>
    <w:rsid w:val="196071E6"/>
    <w:rsid w:val="19AC5F87"/>
    <w:rsid w:val="19D0740C"/>
    <w:rsid w:val="1AFF2817"/>
    <w:rsid w:val="1B8151F1"/>
    <w:rsid w:val="1C116027"/>
    <w:rsid w:val="1CD557F5"/>
    <w:rsid w:val="1DAB37BF"/>
    <w:rsid w:val="1DE657E0"/>
    <w:rsid w:val="1E42335E"/>
    <w:rsid w:val="1E4946EC"/>
    <w:rsid w:val="1FB913FE"/>
    <w:rsid w:val="200D1749"/>
    <w:rsid w:val="20D14525"/>
    <w:rsid w:val="22145011"/>
    <w:rsid w:val="222E57AC"/>
    <w:rsid w:val="24D942F0"/>
    <w:rsid w:val="252B4B4C"/>
    <w:rsid w:val="25494FD2"/>
    <w:rsid w:val="256242E5"/>
    <w:rsid w:val="25F34F3E"/>
    <w:rsid w:val="263317DE"/>
    <w:rsid w:val="263B74AD"/>
    <w:rsid w:val="264B2FCC"/>
    <w:rsid w:val="26753BA5"/>
    <w:rsid w:val="26BE554B"/>
    <w:rsid w:val="28081174"/>
    <w:rsid w:val="28096C9A"/>
    <w:rsid w:val="297D7F43"/>
    <w:rsid w:val="2A07545B"/>
    <w:rsid w:val="2A224043"/>
    <w:rsid w:val="2A375D41"/>
    <w:rsid w:val="2A5657A8"/>
    <w:rsid w:val="2A7C7BF7"/>
    <w:rsid w:val="2A8820F8"/>
    <w:rsid w:val="2ABE0808"/>
    <w:rsid w:val="2C7642D0"/>
    <w:rsid w:val="2CDF7FCA"/>
    <w:rsid w:val="2D241E80"/>
    <w:rsid w:val="2DD02B28"/>
    <w:rsid w:val="2ED55B28"/>
    <w:rsid w:val="2F996B56"/>
    <w:rsid w:val="2FB35E69"/>
    <w:rsid w:val="2FE94AE6"/>
    <w:rsid w:val="2FF87D20"/>
    <w:rsid w:val="30182170"/>
    <w:rsid w:val="301A2C89"/>
    <w:rsid w:val="325154C6"/>
    <w:rsid w:val="32FF13C6"/>
    <w:rsid w:val="330B5D79"/>
    <w:rsid w:val="331128B5"/>
    <w:rsid w:val="33541711"/>
    <w:rsid w:val="343644C7"/>
    <w:rsid w:val="344D7F0F"/>
    <w:rsid w:val="34761214"/>
    <w:rsid w:val="3528253D"/>
    <w:rsid w:val="35845BB2"/>
    <w:rsid w:val="35E6686D"/>
    <w:rsid w:val="35F43A24"/>
    <w:rsid w:val="37490E61"/>
    <w:rsid w:val="384004B6"/>
    <w:rsid w:val="38613F89"/>
    <w:rsid w:val="386C7663"/>
    <w:rsid w:val="388D2FD0"/>
    <w:rsid w:val="38F80D91"/>
    <w:rsid w:val="395D29A2"/>
    <w:rsid w:val="399F745E"/>
    <w:rsid w:val="3A233BEC"/>
    <w:rsid w:val="3A2F07E2"/>
    <w:rsid w:val="3A485400"/>
    <w:rsid w:val="3B017987"/>
    <w:rsid w:val="3B4F259A"/>
    <w:rsid w:val="3B547DD5"/>
    <w:rsid w:val="3BE850ED"/>
    <w:rsid w:val="3BFE2889"/>
    <w:rsid w:val="3C265C15"/>
    <w:rsid w:val="3CFE26EE"/>
    <w:rsid w:val="3D6267D9"/>
    <w:rsid w:val="3EF55882"/>
    <w:rsid w:val="3F051B12"/>
    <w:rsid w:val="3F143839"/>
    <w:rsid w:val="3F56236D"/>
    <w:rsid w:val="3F6C1B91"/>
    <w:rsid w:val="3FA847A5"/>
    <w:rsid w:val="40A04A78"/>
    <w:rsid w:val="40D479EE"/>
    <w:rsid w:val="40D53766"/>
    <w:rsid w:val="4123781C"/>
    <w:rsid w:val="41654AEA"/>
    <w:rsid w:val="416D2763"/>
    <w:rsid w:val="42091919"/>
    <w:rsid w:val="425F7C98"/>
    <w:rsid w:val="42A45AE6"/>
    <w:rsid w:val="43470585"/>
    <w:rsid w:val="438065A1"/>
    <w:rsid w:val="43D47874"/>
    <w:rsid w:val="440A1978"/>
    <w:rsid w:val="44136A7F"/>
    <w:rsid w:val="442C5D93"/>
    <w:rsid w:val="4456696C"/>
    <w:rsid w:val="44586B88"/>
    <w:rsid w:val="452D47A4"/>
    <w:rsid w:val="458E13F4"/>
    <w:rsid w:val="45961716"/>
    <w:rsid w:val="467B6B5D"/>
    <w:rsid w:val="46804FE7"/>
    <w:rsid w:val="476475F1"/>
    <w:rsid w:val="477F442B"/>
    <w:rsid w:val="499A379E"/>
    <w:rsid w:val="49DC3DB7"/>
    <w:rsid w:val="49E21E05"/>
    <w:rsid w:val="4B15132F"/>
    <w:rsid w:val="4B2072B5"/>
    <w:rsid w:val="4B63653E"/>
    <w:rsid w:val="4B9338FF"/>
    <w:rsid w:val="4B9D30D2"/>
    <w:rsid w:val="4BE909E0"/>
    <w:rsid w:val="4C3E6663"/>
    <w:rsid w:val="4C9E5354"/>
    <w:rsid w:val="4CA0731E"/>
    <w:rsid w:val="4CC0351C"/>
    <w:rsid w:val="4ECD1536"/>
    <w:rsid w:val="512247A5"/>
    <w:rsid w:val="514E559A"/>
    <w:rsid w:val="51C55131"/>
    <w:rsid w:val="5217598C"/>
    <w:rsid w:val="530323B4"/>
    <w:rsid w:val="53794425"/>
    <w:rsid w:val="538A6632"/>
    <w:rsid w:val="54684BC5"/>
    <w:rsid w:val="55517407"/>
    <w:rsid w:val="55570796"/>
    <w:rsid w:val="55825812"/>
    <w:rsid w:val="559B68D4"/>
    <w:rsid w:val="567A298E"/>
    <w:rsid w:val="569F23F4"/>
    <w:rsid w:val="56D40932"/>
    <w:rsid w:val="56F3629C"/>
    <w:rsid w:val="577473DD"/>
    <w:rsid w:val="5B1A5B33"/>
    <w:rsid w:val="5B2555BE"/>
    <w:rsid w:val="5B2C0D80"/>
    <w:rsid w:val="5B835E40"/>
    <w:rsid w:val="5BC56459"/>
    <w:rsid w:val="5D3721C5"/>
    <w:rsid w:val="5DD415C7"/>
    <w:rsid w:val="5DD961EC"/>
    <w:rsid w:val="5DFE20F6"/>
    <w:rsid w:val="5E280F21"/>
    <w:rsid w:val="5E3B6EA6"/>
    <w:rsid w:val="5EDC2437"/>
    <w:rsid w:val="5FD41360"/>
    <w:rsid w:val="5FFA069B"/>
    <w:rsid w:val="60073B27"/>
    <w:rsid w:val="604246CA"/>
    <w:rsid w:val="612279A9"/>
    <w:rsid w:val="61D70C94"/>
    <w:rsid w:val="626F711E"/>
    <w:rsid w:val="62EF200D"/>
    <w:rsid w:val="6300421A"/>
    <w:rsid w:val="63BA261B"/>
    <w:rsid w:val="63F024E1"/>
    <w:rsid w:val="641C6B60"/>
    <w:rsid w:val="65A7180E"/>
    <w:rsid w:val="65BE2AA5"/>
    <w:rsid w:val="65FF5273"/>
    <w:rsid w:val="6A0445F0"/>
    <w:rsid w:val="6AA638F9"/>
    <w:rsid w:val="6AAF6C52"/>
    <w:rsid w:val="6BF752AE"/>
    <w:rsid w:val="6C496C32"/>
    <w:rsid w:val="6CDE2CE5"/>
    <w:rsid w:val="6D176D30"/>
    <w:rsid w:val="6D435152"/>
    <w:rsid w:val="6DBB76BC"/>
    <w:rsid w:val="6E292877"/>
    <w:rsid w:val="6F814935"/>
    <w:rsid w:val="70446523"/>
    <w:rsid w:val="70BD374B"/>
    <w:rsid w:val="713C0B14"/>
    <w:rsid w:val="71652E7D"/>
    <w:rsid w:val="72A77E7B"/>
    <w:rsid w:val="72DF5BFA"/>
    <w:rsid w:val="735859AD"/>
    <w:rsid w:val="735D0205"/>
    <w:rsid w:val="7391738F"/>
    <w:rsid w:val="73AF2BF8"/>
    <w:rsid w:val="7452064E"/>
    <w:rsid w:val="74DF1EE2"/>
    <w:rsid w:val="762A1882"/>
    <w:rsid w:val="7638588C"/>
    <w:rsid w:val="76D161A2"/>
    <w:rsid w:val="76EC6BCA"/>
    <w:rsid w:val="776E1C43"/>
    <w:rsid w:val="7791148D"/>
    <w:rsid w:val="77BF7A05"/>
    <w:rsid w:val="78501970"/>
    <w:rsid w:val="78656BA2"/>
    <w:rsid w:val="79682D81"/>
    <w:rsid w:val="799D236B"/>
    <w:rsid w:val="79BC4EE7"/>
    <w:rsid w:val="79FF4DD4"/>
    <w:rsid w:val="7ABD0F17"/>
    <w:rsid w:val="7B0F54EB"/>
    <w:rsid w:val="7B476A33"/>
    <w:rsid w:val="7C35174F"/>
    <w:rsid w:val="7C4371FA"/>
    <w:rsid w:val="7C5F1B5A"/>
    <w:rsid w:val="7CDE6F23"/>
    <w:rsid w:val="7CE24C65"/>
    <w:rsid w:val="7D5176F5"/>
    <w:rsid w:val="7E413C0D"/>
    <w:rsid w:val="7EBB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D6B064"/>
  <w15:docId w15:val="{0CB9A42F-2F19-4C09-972A-188B5CB8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next w:val="a1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14:ligatures w14:val="standardContextual"/>
    </w:rPr>
  </w:style>
  <w:style w:type="paragraph" w:styleId="21">
    <w:name w:val="heading 2"/>
    <w:next w:val="a1"/>
    <w:link w:val="22"/>
    <w:uiPriority w:val="9"/>
    <w:semiHidden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  <w14:ligatures w14:val="standardContextual"/>
    </w:rPr>
  </w:style>
  <w:style w:type="paragraph" w:styleId="31">
    <w:name w:val="heading 3"/>
    <w:next w:val="a1"/>
    <w:link w:val="32"/>
    <w:uiPriority w:val="9"/>
    <w:semiHidden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2"/>
      <w:sz w:val="32"/>
      <w:szCs w:val="32"/>
      <w14:ligatures w14:val="standardContextual"/>
    </w:rPr>
  </w:style>
  <w:style w:type="paragraph" w:styleId="41">
    <w:name w:val="heading 4"/>
    <w:next w:val="a1"/>
    <w:link w:val="42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  <w14:ligatures w14:val="standardContextual"/>
    </w:rPr>
  </w:style>
  <w:style w:type="paragraph" w:styleId="51">
    <w:name w:val="heading 5"/>
    <w:next w:val="a1"/>
    <w:link w:val="52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2"/>
      <w:sz w:val="28"/>
      <w:szCs w:val="28"/>
      <w14:ligatures w14:val="standardContextual"/>
    </w:rPr>
  </w:style>
  <w:style w:type="paragraph" w:styleId="6">
    <w:name w:val="heading 6"/>
    <w:next w:val="a1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kern w:val="2"/>
      <w:sz w:val="24"/>
      <w:szCs w:val="24"/>
      <w14:ligatures w14:val="standardContextual"/>
    </w:rPr>
  </w:style>
  <w:style w:type="paragraph" w:styleId="7">
    <w:name w:val="heading 7"/>
    <w:next w:val="a1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2"/>
      <w:sz w:val="24"/>
      <w:szCs w:val="24"/>
      <w14:ligatures w14:val="standardContextual"/>
    </w:rPr>
  </w:style>
  <w:style w:type="paragraph" w:styleId="8">
    <w:name w:val="heading 8"/>
    <w:next w:val="a1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kern w:val="2"/>
      <w:sz w:val="24"/>
      <w:szCs w:val="24"/>
      <w14:ligatures w14:val="standardContextual"/>
    </w:rPr>
  </w:style>
  <w:style w:type="paragraph" w:styleId="9">
    <w:name w:val="heading 9"/>
    <w:next w:val="a1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kern w:val="2"/>
      <w:sz w:val="21"/>
      <w:szCs w:val="21"/>
      <w14:ligatures w14:val="standardContextu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semiHidden/>
    <w:unhideWhenUsed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kern w:val="2"/>
      <w:sz w:val="24"/>
      <w:szCs w:val="24"/>
      <w14:ligatures w14:val="standardContextual"/>
    </w:rPr>
  </w:style>
  <w:style w:type="paragraph" w:styleId="33">
    <w:name w:val="List 3"/>
    <w:uiPriority w:val="99"/>
    <w:semiHidden/>
    <w:unhideWhenUsed/>
    <w:pPr>
      <w:ind w:leftChars="400" w:left="100" w:hangingChars="200" w:hanging="200"/>
      <w:contextualSpacing/>
    </w:pPr>
    <w:rPr>
      <w:kern w:val="2"/>
      <w:sz w:val="21"/>
      <w:szCs w:val="22"/>
      <w14:ligatures w14:val="standardContextual"/>
    </w:rPr>
  </w:style>
  <w:style w:type="paragraph" w:styleId="TOC7">
    <w:name w:val="toc 7"/>
    <w:next w:val="a1"/>
    <w:uiPriority w:val="39"/>
    <w:semiHidden/>
    <w:unhideWhenUsed/>
    <w:pPr>
      <w:ind w:leftChars="1200" w:left="2520"/>
    </w:pPr>
    <w:rPr>
      <w:kern w:val="2"/>
      <w:sz w:val="21"/>
      <w:szCs w:val="22"/>
      <w14:ligatures w14:val="standardContextual"/>
    </w:rPr>
  </w:style>
  <w:style w:type="paragraph" w:styleId="2">
    <w:name w:val="List Number 2"/>
    <w:uiPriority w:val="99"/>
    <w:semiHidden/>
    <w:unhideWhenUsed/>
    <w:pPr>
      <w:numPr>
        <w:numId w:val="2"/>
      </w:numPr>
      <w:contextualSpacing/>
    </w:pPr>
    <w:rPr>
      <w:kern w:val="2"/>
      <w:sz w:val="21"/>
      <w:szCs w:val="22"/>
      <w14:ligatures w14:val="standardContextual"/>
    </w:rPr>
  </w:style>
  <w:style w:type="paragraph" w:styleId="a7">
    <w:name w:val="table of authorities"/>
    <w:next w:val="a1"/>
    <w:uiPriority w:val="99"/>
    <w:semiHidden/>
    <w:unhideWhenUsed/>
    <w:pPr>
      <w:ind w:leftChars="200" w:left="420"/>
    </w:pPr>
    <w:rPr>
      <w:kern w:val="2"/>
      <w:sz w:val="21"/>
      <w:szCs w:val="22"/>
      <w14:ligatures w14:val="standardContextual"/>
    </w:rPr>
  </w:style>
  <w:style w:type="paragraph" w:styleId="a8">
    <w:name w:val="Note Heading"/>
    <w:next w:val="a1"/>
    <w:link w:val="a9"/>
    <w:uiPriority w:val="99"/>
    <w:semiHidden/>
    <w:unhideWhenUsed/>
    <w:pPr>
      <w:jc w:val="center"/>
    </w:pPr>
    <w:rPr>
      <w:kern w:val="2"/>
      <w:sz w:val="21"/>
      <w:szCs w:val="22"/>
      <w14:ligatures w14:val="standardContextual"/>
    </w:rPr>
  </w:style>
  <w:style w:type="paragraph" w:styleId="40">
    <w:name w:val="List Bullet 4"/>
    <w:uiPriority w:val="99"/>
    <w:semiHidden/>
    <w:unhideWhenUsed/>
    <w:pPr>
      <w:numPr>
        <w:numId w:val="3"/>
      </w:numPr>
      <w:contextualSpacing/>
    </w:pPr>
    <w:rPr>
      <w:kern w:val="2"/>
      <w:sz w:val="21"/>
      <w:szCs w:val="22"/>
      <w14:ligatures w14:val="standardContextual"/>
    </w:rPr>
  </w:style>
  <w:style w:type="paragraph" w:styleId="81">
    <w:name w:val="index 8"/>
    <w:next w:val="a1"/>
    <w:uiPriority w:val="99"/>
    <w:semiHidden/>
    <w:unhideWhenUsed/>
    <w:pPr>
      <w:ind w:leftChars="1400" w:left="1400"/>
    </w:pPr>
    <w:rPr>
      <w:kern w:val="2"/>
      <w:sz w:val="21"/>
      <w:szCs w:val="22"/>
      <w14:ligatures w14:val="standardContextual"/>
    </w:rPr>
  </w:style>
  <w:style w:type="paragraph" w:styleId="aa">
    <w:name w:val="E-mail Signature"/>
    <w:link w:val="ab"/>
    <w:uiPriority w:val="99"/>
    <w:semiHidden/>
    <w:unhideWhenUsed/>
    <w:rPr>
      <w:kern w:val="2"/>
      <w:sz w:val="21"/>
      <w:szCs w:val="22"/>
      <w14:ligatures w14:val="standardContextual"/>
    </w:rPr>
  </w:style>
  <w:style w:type="paragraph" w:styleId="a">
    <w:name w:val="List Number"/>
    <w:uiPriority w:val="99"/>
    <w:semiHidden/>
    <w:unhideWhenUsed/>
    <w:pPr>
      <w:numPr>
        <w:numId w:val="4"/>
      </w:numPr>
      <w:contextualSpacing/>
    </w:pPr>
    <w:rPr>
      <w:kern w:val="2"/>
      <w:sz w:val="21"/>
      <w:szCs w:val="22"/>
      <w14:ligatures w14:val="standardContextual"/>
    </w:rPr>
  </w:style>
  <w:style w:type="paragraph" w:styleId="ac">
    <w:name w:val="Normal Indent"/>
    <w:uiPriority w:val="99"/>
    <w:semiHidden/>
    <w:unhideWhenUsed/>
    <w:pPr>
      <w:ind w:firstLineChars="200" w:firstLine="420"/>
    </w:pPr>
    <w:rPr>
      <w:kern w:val="2"/>
      <w:sz w:val="21"/>
      <w:szCs w:val="22"/>
      <w14:ligatures w14:val="standardContextual"/>
    </w:rPr>
  </w:style>
  <w:style w:type="paragraph" w:styleId="ad">
    <w:name w:val="caption"/>
    <w:next w:val="a1"/>
    <w:uiPriority w:val="35"/>
    <w:semiHidden/>
    <w:unhideWhenUsed/>
    <w:qFormat/>
    <w:rPr>
      <w:rFonts w:asciiTheme="majorHAnsi" w:eastAsia="黑体" w:hAnsiTheme="majorHAnsi" w:cstheme="majorBidi"/>
      <w:kern w:val="2"/>
      <w14:ligatures w14:val="standardContextual"/>
    </w:rPr>
  </w:style>
  <w:style w:type="paragraph" w:styleId="53">
    <w:name w:val="index 5"/>
    <w:next w:val="a1"/>
    <w:uiPriority w:val="99"/>
    <w:semiHidden/>
    <w:unhideWhenUsed/>
    <w:pPr>
      <w:ind w:leftChars="800" w:left="800"/>
    </w:pPr>
    <w:rPr>
      <w:kern w:val="2"/>
      <w:sz w:val="21"/>
      <w:szCs w:val="22"/>
      <w14:ligatures w14:val="standardContextual"/>
    </w:rPr>
  </w:style>
  <w:style w:type="paragraph" w:styleId="a0">
    <w:name w:val="List Bullet"/>
    <w:uiPriority w:val="99"/>
    <w:semiHidden/>
    <w:unhideWhenUsed/>
    <w:pPr>
      <w:numPr>
        <w:numId w:val="5"/>
      </w:numPr>
      <w:contextualSpacing/>
    </w:pPr>
    <w:rPr>
      <w:kern w:val="2"/>
      <w:sz w:val="21"/>
      <w:szCs w:val="22"/>
      <w14:ligatures w14:val="standardContextual"/>
    </w:rPr>
  </w:style>
  <w:style w:type="paragraph" w:styleId="ae">
    <w:name w:val="envelope address"/>
    <w:uiPriority w:val="99"/>
    <w:semiHidden/>
    <w:unhideWhenUsed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kern w:val="2"/>
      <w:sz w:val="24"/>
      <w:szCs w:val="24"/>
      <w14:ligatures w14:val="standardContextual"/>
    </w:rPr>
  </w:style>
  <w:style w:type="paragraph" w:styleId="af">
    <w:name w:val="Document Map"/>
    <w:link w:val="af0"/>
    <w:uiPriority w:val="99"/>
    <w:semiHidden/>
    <w:unhideWhenUsed/>
    <w:rPr>
      <w:rFonts w:ascii="Microsoft YaHei UI" w:eastAsia="Microsoft YaHei UI"/>
      <w:kern w:val="2"/>
      <w:sz w:val="18"/>
      <w:szCs w:val="18"/>
      <w14:ligatures w14:val="standardContextual"/>
    </w:rPr>
  </w:style>
  <w:style w:type="paragraph" w:styleId="af1">
    <w:name w:val="toa heading"/>
    <w:next w:val="a1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kern w:val="2"/>
      <w:sz w:val="24"/>
      <w:szCs w:val="24"/>
      <w14:ligatures w14:val="standardContextual"/>
    </w:rPr>
  </w:style>
  <w:style w:type="paragraph" w:styleId="af2">
    <w:name w:val="annotation text"/>
    <w:link w:val="af3"/>
    <w:uiPriority w:val="99"/>
    <w:semiHidden/>
    <w:unhideWhenUsed/>
    <w:rPr>
      <w:kern w:val="2"/>
      <w:sz w:val="21"/>
      <w:szCs w:val="22"/>
      <w14:ligatures w14:val="standardContextual"/>
    </w:rPr>
  </w:style>
  <w:style w:type="paragraph" w:styleId="61">
    <w:name w:val="index 6"/>
    <w:next w:val="a1"/>
    <w:uiPriority w:val="99"/>
    <w:semiHidden/>
    <w:unhideWhenUsed/>
    <w:pPr>
      <w:ind w:leftChars="1000" w:left="1000"/>
    </w:pPr>
    <w:rPr>
      <w:kern w:val="2"/>
      <w:sz w:val="21"/>
      <w:szCs w:val="22"/>
      <w14:ligatures w14:val="standardContextual"/>
    </w:rPr>
  </w:style>
  <w:style w:type="paragraph" w:styleId="af4">
    <w:name w:val="Salutation"/>
    <w:next w:val="a1"/>
    <w:link w:val="af5"/>
    <w:uiPriority w:val="99"/>
    <w:semiHidden/>
    <w:unhideWhenUsed/>
    <w:rPr>
      <w:kern w:val="2"/>
      <w:sz w:val="21"/>
      <w:szCs w:val="22"/>
      <w14:ligatures w14:val="standardContextual"/>
    </w:rPr>
  </w:style>
  <w:style w:type="paragraph" w:styleId="34">
    <w:name w:val="Body Text 3"/>
    <w:link w:val="35"/>
    <w:uiPriority w:val="99"/>
    <w:semiHidden/>
    <w:unhideWhenUsed/>
    <w:pPr>
      <w:spacing w:after="120"/>
    </w:pPr>
    <w:rPr>
      <w:kern w:val="2"/>
      <w:sz w:val="16"/>
      <w:szCs w:val="16"/>
      <w14:ligatures w14:val="standardContextual"/>
    </w:rPr>
  </w:style>
  <w:style w:type="paragraph" w:styleId="af6">
    <w:name w:val="Closing"/>
    <w:link w:val="af7"/>
    <w:uiPriority w:val="99"/>
    <w:semiHidden/>
    <w:unhideWhenUsed/>
    <w:pPr>
      <w:ind w:leftChars="2100" w:left="100"/>
    </w:pPr>
    <w:rPr>
      <w:kern w:val="2"/>
      <w:sz w:val="21"/>
      <w:szCs w:val="22"/>
      <w14:ligatures w14:val="standardContextual"/>
    </w:rPr>
  </w:style>
  <w:style w:type="paragraph" w:styleId="30">
    <w:name w:val="List Bullet 3"/>
    <w:uiPriority w:val="99"/>
    <w:semiHidden/>
    <w:unhideWhenUsed/>
    <w:pPr>
      <w:numPr>
        <w:numId w:val="6"/>
      </w:numPr>
      <w:contextualSpacing/>
    </w:pPr>
    <w:rPr>
      <w:kern w:val="2"/>
      <w:sz w:val="21"/>
      <w:szCs w:val="22"/>
      <w14:ligatures w14:val="standardContextual"/>
    </w:rPr>
  </w:style>
  <w:style w:type="paragraph" w:styleId="af8">
    <w:name w:val="Body Text"/>
    <w:link w:val="af9"/>
    <w:uiPriority w:val="99"/>
    <w:semiHidden/>
    <w:unhideWhenUsed/>
    <w:pPr>
      <w:spacing w:after="120"/>
    </w:pPr>
    <w:rPr>
      <w:kern w:val="2"/>
      <w:sz w:val="21"/>
      <w:szCs w:val="22"/>
      <w14:ligatures w14:val="standardContextual"/>
    </w:rPr>
  </w:style>
  <w:style w:type="paragraph" w:styleId="afa">
    <w:name w:val="Body Text Indent"/>
    <w:link w:val="afb"/>
    <w:uiPriority w:val="99"/>
    <w:semiHidden/>
    <w:unhideWhenUsed/>
    <w:pPr>
      <w:spacing w:after="120"/>
      <w:ind w:leftChars="200" w:left="420"/>
    </w:pPr>
    <w:rPr>
      <w:kern w:val="2"/>
      <w:sz w:val="21"/>
      <w:szCs w:val="22"/>
      <w14:ligatures w14:val="standardContextual"/>
    </w:rPr>
  </w:style>
  <w:style w:type="paragraph" w:styleId="3">
    <w:name w:val="List Number 3"/>
    <w:uiPriority w:val="99"/>
    <w:semiHidden/>
    <w:unhideWhenUsed/>
    <w:pPr>
      <w:numPr>
        <w:numId w:val="7"/>
      </w:numPr>
      <w:contextualSpacing/>
    </w:pPr>
    <w:rPr>
      <w:kern w:val="2"/>
      <w:sz w:val="21"/>
      <w:szCs w:val="22"/>
      <w14:ligatures w14:val="standardContextual"/>
    </w:rPr>
  </w:style>
  <w:style w:type="paragraph" w:styleId="23">
    <w:name w:val="List 2"/>
    <w:uiPriority w:val="99"/>
    <w:semiHidden/>
    <w:unhideWhenUsed/>
    <w:pPr>
      <w:ind w:leftChars="200" w:left="100" w:hangingChars="200" w:hanging="200"/>
      <w:contextualSpacing/>
    </w:pPr>
    <w:rPr>
      <w:kern w:val="2"/>
      <w:sz w:val="21"/>
      <w:szCs w:val="22"/>
      <w14:ligatures w14:val="standardContextual"/>
    </w:rPr>
  </w:style>
  <w:style w:type="paragraph" w:styleId="afc">
    <w:name w:val="List Continue"/>
    <w:uiPriority w:val="99"/>
    <w:semiHidden/>
    <w:unhideWhenUsed/>
    <w:pPr>
      <w:spacing w:after="120"/>
      <w:ind w:leftChars="200" w:left="420"/>
      <w:contextualSpacing/>
    </w:pPr>
    <w:rPr>
      <w:kern w:val="2"/>
      <w:sz w:val="21"/>
      <w:szCs w:val="22"/>
      <w14:ligatures w14:val="standardContextual"/>
    </w:rPr>
  </w:style>
  <w:style w:type="paragraph" w:styleId="afd">
    <w:name w:val="Block Text"/>
    <w:uiPriority w:val="99"/>
    <w:semiHidden/>
    <w:unhideWhenUsed/>
    <w:pPr>
      <w:spacing w:after="120"/>
      <w:ind w:leftChars="700" w:left="1440" w:rightChars="700" w:right="1440"/>
    </w:pPr>
    <w:rPr>
      <w:kern w:val="2"/>
      <w:sz w:val="21"/>
      <w:szCs w:val="22"/>
      <w14:ligatures w14:val="standardContextual"/>
    </w:rPr>
  </w:style>
  <w:style w:type="paragraph" w:styleId="20">
    <w:name w:val="List Bullet 2"/>
    <w:uiPriority w:val="99"/>
    <w:semiHidden/>
    <w:unhideWhenUsed/>
    <w:pPr>
      <w:numPr>
        <w:numId w:val="8"/>
      </w:numPr>
      <w:contextualSpacing/>
    </w:pPr>
    <w:rPr>
      <w:kern w:val="2"/>
      <w:sz w:val="21"/>
      <w:szCs w:val="22"/>
      <w14:ligatures w14:val="standardContextual"/>
    </w:rPr>
  </w:style>
  <w:style w:type="paragraph" w:styleId="HTML">
    <w:name w:val="HTML Address"/>
    <w:link w:val="HTML0"/>
    <w:uiPriority w:val="99"/>
    <w:semiHidden/>
    <w:unhideWhenUsed/>
    <w:rPr>
      <w:i/>
      <w:iCs/>
      <w:kern w:val="2"/>
      <w:sz w:val="21"/>
      <w:szCs w:val="22"/>
      <w14:ligatures w14:val="standardContextual"/>
    </w:rPr>
  </w:style>
  <w:style w:type="paragraph" w:styleId="43">
    <w:name w:val="index 4"/>
    <w:next w:val="a1"/>
    <w:uiPriority w:val="99"/>
    <w:semiHidden/>
    <w:unhideWhenUsed/>
    <w:pPr>
      <w:ind w:leftChars="600" w:left="600"/>
    </w:pPr>
    <w:rPr>
      <w:kern w:val="2"/>
      <w:sz w:val="21"/>
      <w:szCs w:val="22"/>
      <w14:ligatures w14:val="standardContextual"/>
    </w:rPr>
  </w:style>
  <w:style w:type="paragraph" w:styleId="TOC5">
    <w:name w:val="toc 5"/>
    <w:next w:val="a1"/>
    <w:uiPriority w:val="39"/>
    <w:semiHidden/>
    <w:unhideWhenUsed/>
    <w:pPr>
      <w:ind w:leftChars="800" w:left="1680"/>
    </w:pPr>
    <w:rPr>
      <w:kern w:val="2"/>
      <w:sz w:val="21"/>
      <w:szCs w:val="22"/>
      <w14:ligatures w14:val="standardContextual"/>
    </w:rPr>
  </w:style>
  <w:style w:type="paragraph" w:styleId="TOC3">
    <w:name w:val="toc 3"/>
    <w:next w:val="a1"/>
    <w:uiPriority w:val="39"/>
    <w:semiHidden/>
    <w:unhideWhenUsed/>
    <w:pPr>
      <w:ind w:leftChars="400" w:left="840"/>
    </w:pPr>
    <w:rPr>
      <w:kern w:val="2"/>
      <w:sz w:val="21"/>
      <w:szCs w:val="22"/>
      <w14:ligatures w14:val="standardContextual"/>
    </w:rPr>
  </w:style>
  <w:style w:type="paragraph" w:styleId="afe">
    <w:name w:val="Plain Text"/>
    <w:link w:val="aff"/>
    <w:uiPriority w:val="99"/>
    <w:semiHidden/>
    <w:unhideWhenUsed/>
    <w:rPr>
      <w:rFonts w:asciiTheme="minorEastAsia" w:hAnsi="Courier New" w:cs="Courier New"/>
      <w:kern w:val="2"/>
      <w:sz w:val="21"/>
      <w:szCs w:val="22"/>
      <w14:ligatures w14:val="standardContextual"/>
    </w:rPr>
  </w:style>
  <w:style w:type="paragraph" w:styleId="50">
    <w:name w:val="List Bullet 5"/>
    <w:uiPriority w:val="99"/>
    <w:semiHidden/>
    <w:unhideWhenUsed/>
    <w:pPr>
      <w:numPr>
        <w:numId w:val="9"/>
      </w:numPr>
      <w:contextualSpacing/>
    </w:pPr>
    <w:rPr>
      <w:kern w:val="2"/>
      <w:sz w:val="21"/>
      <w:szCs w:val="22"/>
      <w14:ligatures w14:val="standardContextual"/>
    </w:rPr>
  </w:style>
  <w:style w:type="paragraph" w:styleId="4">
    <w:name w:val="List Number 4"/>
    <w:uiPriority w:val="99"/>
    <w:semiHidden/>
    <w:unhideWhenUsed/>
    <w:pPr>
      <w:numPr>
        <w:numId w:val="10"/>
      </w:numPr>
      <w:contextualSpacing/>
    </w:pPr>
    <w:rPr>
      <w:kern w:val="2"/>
      <w:sz w:val="21"/>
      <w:szCs w:val="22"/>
      <w14:ligatures w14:val="standardContextual"/>
    </w:rPr>
  </w:style>
  <w:style w:type="paragraph" w:styleId="TOC8">
    <w:name w:val="toc 8"/>
    <w:next w:val="a1"/>
    <w:uiPriority w:val="39"/>
    <w:semiHidden/>
    <w:unhideWhenUsed/>
    <w:pPr>
      <w:ind w:leftChars="1400" w:left="2940"/>
    </w:pPr>
    <w:rPr>
      <w:kern w:val="2"/>
      <w:sz w:val="21"/>
      <w:szCs w:val="22"/>
      <w14:ligatures w14:val="standardContextual"/>
    </w:rPr>
  </w:style>
  <w:style w:type="paragraph" w:styleId="36">
    <w:name w:val="index 3"/>
    <w:next w:val="a1"/>
    <w:uiPriority w:val="99"/>
    <w:semiHidden/>
    <w:unhideWhenUsed/>
    <w:pPr>
      <w:ind w:leftChars="400" w:left="400"/>
    </w:pPr>
    <w:rPr>
      <w:kern w:val="2"/>
      <w:sz w:val="21"/>
      <w:szCs w:val="22"/>
      <w14:ligatures w14:val="standardContextual"/>
    </w:rPr>
  </w:style>
  <w:style w:type="paragraph" w:styleId="aff0">
    <w:name w:val="Date"/>
    <w:next w:val="a1"/>
    <w:link w:val="aff1"/>
    <w:uiPriority w:val="99"/>
    <w:semiHidden/>
    <w:unhideWhenUsed/>
    <w:pPr>
      <w:ind w:leftChars="2500" w:left="100"/>
    </w:pPr>
    <w:rPr>
      <w:kern w:val="2"/>
      <w:sz w:val="21"/>
      <w:szCs w:val="22"/>
      <w14:ligatures w14:val="standardContextual"/>
    </w:rPr>
  </w:style>
  <w:style w:type="paragraph" w:styleId="24">
    <w:name w:val="Body Text Indent 2"/>
    <w:link w:val="25"/>
    <w:uiPriority w:val="99"/>
    <w:semiHidden/>
    <w:unhideWhenUsed/>
    <w:pPr>
      <w:spacing w:after="120" w:line="480" w:lineRule="auto"/>
      <w:ind w:leftChars="200" w:left="420"/>
    </w:pPr>
    <w:rPr>
      <w:kern w:val="2"/>
      <w:sz w:val="21"/>
      <w:szCs w:val="22"/>
      <w14:ligatures w14:val="standardContextual"/>
    </w:rPr>
  </w:style>
  <w:style w:type="paragraph" w:styleId="aff2">
    <w:name w:val="endnote text"/>
    <w:link w:val="aff3"/>
    <w:uiPriority w:val="99"/>
    <w:semiHidden/>
    <w:unhideWhenUsed/>
    <w:pPr>
      <w:snapToGrid w:val="0"/>
    </w:pPr>
    <w:rPr>
      <w:kern w:val="2"/>
      <w:sz w:val="21"/>
      <w:szCs w:val="22"/>
      <w14:ligatures w14:val="standardContextual"/>
    </w:rPr>
  </w:style>
  <w:style w:type="paragraph" w:styleId="54">
    <w:name w:val="List Continue 5"/>
    <w:uiPriority w:val="99"/>
    <w:semiHidden/>
    <w:unhideWhenUsed/>
    <w:pPr>
      <w:spacing w:after="120"/>
      <w:ind w:leftChars="1000" w:left="2100"/>
      <w:contextualSpacing/>
    </w:pPr>
    <w:rPr>
      <w:kern w:val="2"/>
      <w:sz w:val="21"/>
      <w:szCs w:val="22"/>
      <w14:ligatures w14:val="standardContextual"/>
    </w:rPr>
  </w:style>
  <w:style w:type="paragraph" w:styleId="aff4">
    <w:name w:val="Balloon Text"/>
    <w:link w:val="aff5"/>
    <w:uiPriority w:val="99"/>
    <w:semiHidden/>
    <w:unhideWhenUsed/>
    <w:rPr>
      <w:kern w:val="2"/>
      <w:sz w:val="18"/>
      <w:szCs w:val="18"/>
      <w14:ligatures w14:val="standardContextual"/>
    </w:rPr>
  </w:style>
  <w:style w:type="paragraph" w:styleId="aff6">
    <w:name w:val="footer"/>
    <w:link w:val="aff7"/>
    <w:uiPriority w:val="99"/>
    <w:unhideWhenUsed/>
    <w:qFormat/>
    <w:pPr>
      <w:tabs>
        <w:tab w:val="center" w:pos="4153"/>
        <w:tab w:val="right" w:pos="8306"/>
      </w:tabs>
      <w:snapToGrid w:val="0"/>
    </w:pPr>
    <w:rPr>
      <w:kern w:val="2"/>
      <w:sz w:val="18"/>
      <w:szCs w:val="18"/>
      <w14:ligatures w14:val="standardContextual"/>
    </w:rPr>
  </w:style>
  <w:style w:type="paragraph" w:styleId="aff8">
    <w:name w:val="envelope return"/>
    <w:uiPriority w:val="99"/>
    <w:semiHidden/>
    <w:unhideWhenUsed/>
    <w:pPr>
      <w:snapToGrid w:val="0"/>
    </w:pPr>
    <w:rPr>
      <w:rFonts w:asciiTheme="majorHAnsi" w:eastAsiaTheme="majorEastAsia" w:hAnsiTheme="majorHAnsi" w:cstheme="majorBidi"/>
      <w:kern w:val="2"/>
      <w:sz w:val="21"/>
      <w:szCs w:val="22"/>
      <w14:ligatures w14:val="standardContextual"/>
    </w:rPr>
  </w:style>
  <w:style w:type="paragraph" w:styleId="aff9">
    <w:name w:val="header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  <w14:ligatures w14:val="standardContextual"/>
    </w:rPr>
  </w:style>
  <w:style w:type="paragraph" w:styleId="affb">
    <w:name w:val="Signature"/>
    <w:link w:val="affc"/>
    <w:uiPriority w:val="99"/>
    <w:semiHidden/>
    <w:unhideWhenUsed/>
    <w:pPr>
      <w:ind w:leftChars="2100" w:left="100"/>
    </w:pPr>
    <w:rPr>
      <w:kern w:val="2"/>
      <w:sz w:val="21"/>
      <w:szCs w:val="22"/>
      <w14:ligatures w14:val="standardContextual"/>
    </w:rPr>
  </w:style>
  <w:style w:type="paragraph" w:styleId="TOC1">
    <w:name w:val="toc 1"/>
    <w:next w:val="a1"/>
    <w:uiPriority w:val="39"/>
    <w:semiHidden/>
    <w:unhideWhenUsed/>
    <w:rPr>
      <w:kern w:val="2"/>
      <w:sz w:val="21"/>
      <w:szCs w:val="22"/>
      <w14:ligatures w14:val="standardContextual"/>
    </w:rPr>
  </w:style>
  <w:style w:type="paragraph" w:styleId="44">
    <w:name w:val="List Continue 4"/>
    <w:uiPriority w:val="99"/>
    <w:semiHidden/>
    <w:unhideWhenUsed/>
    <w:pPr>
      <w:spacing w:after="120"/>
      <w:ind w:leftChars="800" w:left="1680"/>
      <w:contextualSpacing/>
    </w:pPr>
    <w:rPr>
      <w:kern w:val="2"/>
      <w:sz w:val="21"/>
      <w:szCs w:val="22"/>
      <w14:ligatures w14:val="standardContextual"/>
    </w:rPr>
  </w:style>
  <w:style w:type="paragraph" w:styleId="TOC4">
    <w:name w:val="toc 4"/>
    <w:next w:val="a1"/>
    <w:uiPriority w:val="39"/>
    <w:semiHidden/>
    <w:unhideWhenUsed/>
    <w:pPr>
      <w:ind w:leftChars="600" w:left="1260"/>
    </w:pPr>
    <w:rPr>
      <w:kern w:val="2"/>
      <w:sz w:val="21"/>
      <w:szCs w:val="22"/>
      <w14:ligatures w14:val="standardContextual"/>
    </w:rPr>
  </w:style>
  <w:style w:type="paragraph" w:styleId="affd">
    <w:name w:val="index heading"/>
    <w:next w:val="11"/>
    <w:uiPriority w:val="99"/>
    <w:semiHidden/>
    <w:unhideWhenUsed/>
    <w:rPr>
      <w:rFonts w:asciiTheme="majorHAnsi" w:eastAsiaTheme="majorEastAsia" w:hAnsiTheme="majorHAnsi" w:cstheme="majorBidi"/>
      <w:b/>
      <w:bCs/>
      <w:kern w:val="2"/>
      <w:sz w:val="21"/>
      <w:szCs w:val="22"/>
      <w14:ligatures w14:val="standardContextual"/>
    </w:rPr>
  </w:style>
  <w:style w:type="paragraph" w:styleId="11">
    <w:name w:val="index 1"/>
    <w:next w:val="a1"/>
    <w:uiPriority w:val="99"/>
    <w:semiHidden/>
    <w:unhideWhenUsed/>
    <w:rPr>
      <w:kern w:val="2"/>
      <w:sz w:val="21"/>
      <w:szCs w:val="22"/>
      <w14:ligatures w14:val="standardContextual"/>
    </w:rPr>
  </w:style>
  <w:style w:type="paragraph" w:styleId="affe">
    <w:name w:val="Subtitle"/>
    <w:next w:val="a1"/>
    <w:link w:val="afff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  <w14:ligatures w14:val="standardContextual"/>
    </w:rPr>
  </w:style>
  <w:style w:type="paragraph" w:styleId="5">
    <w:name w:val="List Number 5"/>
    <w:uiPriority w:val="99"/>
    <w:semiHidden/>
    <w:unhideWhenUsed/>
    <w:pPr>
      <w:numPr>
        <w:numId w:val="11"/>
      </w:numPr>
      <w:contextualSpacing/>
    </w:pPr>
    <w:rPr>
      <w:kern w:val="2"/>
      <w:sz w:val="21"/>
      <w:szCs w:val="22"/>
      <w14:ligatures w14:val="standardContextual"/>
    </w:rPr>
  </w:style>
  <w:style w:type="paragraph" w:styleId="afff0">
    <w:name w:val="List"/>
    <w:uiPriority w:val="99"/>
    <w:semiHidden/>
    <w:unhideWhenUsed/>
    <w:pPr>
      <w:ind w:left="200" w:hangingChars="200" w:hanging="200"/>
      <w:contextualSpacing/>
    </w:pPr>
    <w:rPr>
      <w:kern w:val="2"/>
      <w:sz w:val="21"/>
      <w:szCs w:val="22"/>
      <w14:ligatures w14:val="standardContextual"/>
    </w:rPr>
  </w:style>
  <w:style w:type="paragraph" w:styleId="afff1">
    <w:name w:val="footnote text"/>
    <w:link w:val="afff2"/>
    <w:uiPriority w:val="99"/>
    <w:semiHidden/>
    <w:unhideWhenUsed/>
    <w:pPr>
      <w:snapToGrid w:val="0"/>
    </w:pPr>
    <w:rPr>
      <w:kern w:val="2"/>
      <w:sz w:val="18"/>
      <w:szCs w:val="18"/>
      <w14:ligatures w14:val="standardContextual"/>
    </w:rPr>
  </w:style>
  <w:style w:type="paragraph" w:styleId="TOC6">
    <w:name w:val="toc 6"/>
    <w:next w:val="a1"/>
    <w:uiPriority w:val="39"/>
    <w:semiHidden/>
    <w:unhideWhenUsed/>
    <w:pPr>
      <w:ind w:leftChars="1000" w:left="2100"/>
    </w:pPr>
    <w:rPr>
      <w:kern w:val="2"/>
      <w:sz w:val="21"/>
      <w:szCs w:val="22"/>
      <w14:ligatures w14:val="standardContextual"/>
    </w:rPr>
  </w:style>
  <w:style w:type="paragraph" w:styleId="55">
    <w:name w:val="List 5"/>
    <w:uiPriority w:val="99"/>
    <w:semiHidden/>
    <w:unhideWhenUsed/>
    <w:pPr>
      <w:ind w:leftChars="800" w:left="100" w:hangingChars="200" w:hanging="200"/>
      <w:contextualSpacing/>
    </w:pPr>
    <w:rPr>
      <w:kern w:val="2"/>
      <w:sz w:val="21"/>
      <w:szCs w:val="22"/>
      <w14:ligatures w14:val="standardContextual"/>
    </w:rPr>
  </w:style>
  <w:style w:type="paragraph" w:styleId="37">
    <w:name w:val="Body Text Indent 3"/>
    <w:link w:val="38"/>
    <w:uiPriority w:val="99"/>
    <w:semiHidden/>
    <w:unhideWhenUsed/>
    <w:pPr>
      <w:spacing w:after="120"/>
      <w:ind w:leftChars="200" w:left="420"/>
    </w:pPr>
    <w:rPr>
      <w:kern w:val="2"/>
      <w:sz w:val="16"/>
      <w:szCs w:val="16"/>
      <w14:ligatures w14:val="standardContextual"/>
    </w:rPr>
  </w:style>
  <w:style w:type="paragraph" w:styleId="71">
    <w:name w:val="index 7"/>
    <w:next w:val="a1"/>
    <w:uiPriority w:val="99"/>
    <w:semiHidden/>
    <w:unhideWhenUsed/>
    <w:pPr>
      <w:ind w:leftChars="1200" w:left="1200"/>
    </w:pPr>
    <w:rPr>
      <w:kern w:val="2"/>
      <w:sz w:val="21"/>
      <w:szCs w:val="22"/>
      <w14:ligatures w14:val="standardContextual"/>
    </w:rPr>
  </w:style>
  <w:style w:type="paragraph" w:styleId="91">
    <w:name w:val="index 9"/>
    <w:next w:val="a1"/>
    <w:uiPriority w:val="99"/>
    <w:semiHidden/>
    <w:unhideWhenUsed/>
    <w:pPr>
      <w:ind w:leftChars="1600" w:left="1600"/>
    </w:pPr>
    <w:rPr>
      <w:kern w:val="2"/>
      <w:sz w:val="21"/>
      <w:szCs w:val="22"/>
      <w14:ligatures w14:val="standardContextual"/>
    </w:rPr>
  </w:style>
  <w:style w:type="paragraph" w:styleId="afff3">
    <w:name w:val="table of figures"/>
    <w:next w:val="a1"/>
    <w:uiPriority w:val="99"/>
    <w:semiHidden/>
    <w:unhideWhenUsed/>
    <w:pPr>
      <w:ind w:leftChars="200" w:left="200" w:hangingChars="200" w:hanging="200"/>
    </w:pPr>
    <w:rPr>
      <w:kern w:val="2"/>
      <w:sz w:val="21"/>
      <w:szCs w:val="22"/>
      <w14:ligatures w14:val="standardContextual"/>
    </w:rPr>
  </w:style>
  <w:style w:type="paragraph" w:styleId="TOC2">
    <w:name w:val="toc 2"/>
    <w:next w:val="a1"/>
    <w:uiPriority w:val="39"/>
    <w:semiHidden/>
    <w:unhideWhenUsed/>
    <w:pPr>
      <w:ind w:leftChars="200" w:left="420"/>
    </w:pPr>
    <w:rPr>
      <w:kern w:val="2"/>
      <w:sz w:val="21"/>
      <w:szCs w:val="22"/>
      <w14:ligatures w14:val="standardContextual"/>
    </w:rPr>
  </w:style>
  <w:style w:type="paragraph" w:styleId="TOC9">
    <w:name w:val="toc 9"/>
    <w:next w:val="a1"/>
    <w:uiPriority w:val="39"/>
    <w:semiHidden/>
    <w:unhideWhenUsed/>
    <w:pPr>
      <w:ind w:leftChars="1600" w:left="3360"/>
    </w:pPr>
    <w:rPr>
      <w:kern w:val="2"/>
      <w:sz w:val="21"/>
      <w:szCs w:val="22"/>
      <w14:ligatures w14:val="standardContextual"/>
    </w:rPr>
  </w:style>
  <w:style w:type="paragraph" w:styleId="26">
    <w:name w:val="Body Text 2"/>
    <w:link w:val="27"/>
    <w:uiPriority w:val="99"/>
    <w:semiHidden/>
    <w:unhideWhenUsed/>
    <w:pPr>
      <w:spacing w:after="120" w:line="480" w:lineRule="auto"/>
    </w:pPr>
    <w:rPr>
      <w:kern w:val="2"/>
      <w:sz w:val="21"/>
      <w:szCs w:val="22"/>
      <w14:ligatures w14:val="standardContextual"/>
    </w:rPr>
  </w:style>
  <w:style w:type="paragraph" w:styleId="45">
    <w:name w:val="List 4"/>
    <w:uiPriority w:val="99"/>
    <w:semiHidden/>
    <w:unhideWhenUsed/>
    <w:pPr>
      <w:ind w:leftChars="600" w:left="100" w:hangingChars="200" w:hanging="200"/>
      <w:contextualSpacing/>
    </w:pPr>
    <w:rPr>
      <w:kern w:val="2"/>
      <w:sz w:val="21"/>
      <w:szCs w:val="22"/>
      <w14:ligatures w14:val="standardContextual"/>
    </w:rPr>
  </w:style>
  <w:style w:type="paragraph" w:styleId="28">
    <w:name w:val="List Continue 2"/>
    <w:uiPriority w:val="99"/>
    <w:semiHidden/>
    <w:unhideWhenUsed/>
    <w:pPr>
      <w:spacing w:after="120"/>
      <w:ind w:leftChars="400" w:left="840"/>
      <w:contextualSpacing/>
    </w:pPr>
    <w:rPr>
      <w:kern w:val="2"/>
      <w:sz w:val="21"/>
      <w:szCs w:val="22"/>
      <w14:ligatures w14:val="standardContextual"/>
    </w:rPr>
  </w:style>
  <w:style w:type="paragraph" w:styleId="afff4">
    <w:name w:val="Message Header"/>
    <w:link w:val="afff5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kern w:val="2"/>
      <w:sz w:val="24"/>
      <w:szCs w:val="24"/>
      <w14:ligatures w14:val="standardContextual"/>
    </w:rPr>
  </w:style>
  <w:style w:type="paragraph" w:styleId="HTML1">
    <w:name w:val="HTML Preformatted"/>
    <w:link w:val="HTML2"/>
    <w:uiPriority w:val="99"/>
    <w:semiHidden/>
    <w:unhideWhenUsed/>
    <w:rPr>
      <w:rFonts w:ascii="Courier New" w:hAnsi="Courier New" w:cs="Courier New"/>
      <w:kern w:val="2"/>
      <w14:ligatures w14:val="standardContextual"/>
    </w:rPr>
  </w:style>
  <w:style w:type="paragraph" w:styleId="afff6">
    <w:name w:val="Normal (Web)"/>
    <w:qFormat/>
    <w:rPr>
      <w:kern w:val="2"/>
      <w:sz w:val="24"/>
      <w:szCs w:val="22"/>
      <w14:ligatures w14:val="standardContextual"/>
    </w:rPr>
  </w:style>
  <w:style w:type="paragraph" w:styleId="39">
    <w:name w:val="List Continue 3"/>
    <w:uiPriority w:val="99"/>
    <w:semiHidden/>
    <w:unhideWhenUsed/>
    <w:pPr>
      <w:spacing w:after="120"/>
      <w:ind w:leftChars="600" w:left="1260"/>
      <w:contextualSpacing/>
    </w:pPr>
    <w:rPr>
      <w:kern w:val="2"/>
      <w:sz w:val="21"/>
      <w:szCs w:val="22"/>
      <w14:ligatures w14:val="standardContextual"/>
    </w:rPr>
  </w:style>
  <w:style w:type="paragraph" w:styleId="29">
    <w:name w:val="index 2"/>
    <w:next w:val="a1"/>
    <w:uiPriority w:val="99"/>
    <w:semiHidden/>
    <w:unhideWhenUsed/>
    <w:pPr>
      <w:ind w:leftChars="200" w:left="200"/>
    </w:pPr>
    <w:rPr>
      <w:kern w:val="2"/>
      <w:sz w:val="21"/>
      <w:szCs w:val="22"/>
      <w14:ligatures w14:val="standardContextual"/>
    </w:rPr>
  </w:style>
  <w:style w:type="paragraph" w:styleId="afff7">
    <w:name w:val="Title"/>
    <w:next w:val="a1"/>
    <w:link w:val="afff8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  <w14:ligatures w14:val="standardContextual"/>
    </w:rPr>
  </w:style>
  <w:style w:type="paragraph" w:styleId="afff9">
    <w:name w:val="annotation subject"/>
    <w:next w:val="af2"/>
    <w:link w:val="afffa"/>
    <w:uiPriority w:val="99"/>
    <w:semiHidden/>
    <w:unhideWhenUsed/>
    <w:pPr>
      <w:widowControl w:val="0"/>
    </w:pPr>
    <w:rPr>
      <w:b/>
      <w:bCs/>
      <w:kern w:val="2"/>
      <w:sz w:val="21"/>
      <w:szCs w:val="22"/>
      <w14:ligatures w14:val="standardContextual"/>
    </w:rPr>
  </w:style>
  <w:style w:type="paragraph" w:styleId="afffb">
    <w:name w:val="Body Text First Indent"/>
    <w:link w:val="afffc"/>
    <w:uiPriority w:val="99"/>
    <w:semiHidden/>
    <w:unhideWhenUsed/>
    <w:pPr>
      <w:widowControl w:val="0"/>
      <w:ind w:firstLineChars="100" w:firstLine="420"/>
      <w:jc w:val="both"/>
    </w:pPr>
    <w:rPr>
      <w:kern w:val="2"/>
      <w:sz w:val="21"/>
      <w:szCs w:val="22"/>
      <w14:ligatures w14:val="standardContextual"/>
    </w:rPr>
  </w:style>
  <w:style w:type="paragraph" w:styleId="2a">
    <w:name w:val="Body Text First Indent 2"/>
    <w:link w:val="2b"/>
    <w:uiPriority w:val="99"/>
    <w:semiHidden/>
    <w:unhideWhenUsed/>
    <w:pPr>
      <w:ind w:firstLineChars="200" w:firstLine="420"/>
    </w:pPr>
    <w:rPr>
      <w:kern w:val="2"/>
      <w:sz w:val="21"/>
      <w:szCs w:val="22"/>
      <w14:ligatures w14:val="standardContextual"/>
    </w:rPr>
  </w:style>
  <w:style w:type="table" w:styleId="afffd">
    <w:name w:val="Table Grid"/>
    <w:basedOn w:val="a3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e">
    <w:name w:val="Strong"/>
    <w:uiPriority w:val="22"/>
    <w:qFormat/>
    <w:rPr>
      <w:b/>
      <w:bCs/>
    </w:rPr>
  </w:style>
  <w:style w:type="character" w:styleId="affff">
    <w:name w:val="endnote reference"/>
    <w:uiPriority w:val="99"/>
    <w:semiHidden/>
    <w:unhideWhenUsed/>
    <w:rPr>
      <w:vertAlign w:val="superscript"/>
    </w:rPr>
  </w:style>
  <w:style w:type="character" w:styleId="affff0">
    <w:name w:val="page number"/>
    <w:uiPriority w:val="99"/>
    <w:semiHidden/>
    <w:unhideWhenUsed/>
  </w:style>
  <w:style w:type="character" w:styleId="affff1">
    <w:name w:val="FollowedHyperlink"/>
    <w:uiPriority w:val="99"/>
    <w:semiHidden/>
    <w:unhideWhenUsed/>
    <w:rPr>
      <w:color w:val="4C579B" w:themeColor="followedHyperlink"/>
      <w:u w:val="single"/>
    </w:rPr>
  </w:style>
  <w:style w:type="character" w:styleId="affff2">
    <w:name w:val="Emphasis"/>
    <w:uiPriority w:val="20"/>
    <w:qFormat/>
    <w:rPr>
      <w:i/>
      <w:iCs/>
    </w:rPr>
  </w:style>
  <w:style w:type="character" w:styleId="affff3">
    <w:name w:val="line number"/>
    <w:uiPriority w:val="99"/>
    <w:semiHidden/>
    <w:unhideWhenUsed/>
  </w:style>
  <w:style w:type="character" w:styleId="HTML3">
    <w:name w:val="HTML Definition"/>
    <w:uiPriority w:val="99"/>
    <w:semiHidden/>
    <w:unhideWhenUsed/>
    <w:rPr>
      <w:i/>
      <w:iCs/>
    </w:rPr>
  </w:style>
  <w:style w:type="character" w:styleId="HTML4">
    <w:name w:val="HTML Typewriter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TML5">
    <w:name w:val="HTML Acronym"/>
    <w:uiPriority w:val="99"/>
    <w:semiHidden/>
    <w:unhideWhenUsed/>
  </w:style>
  <w:style w:type="character" w:styleId="HTML6">
    <w:name w:val="HTML Variable"/>
    <w:uiPriority w:val="99"/>
    <w:semiHidden/>
    <w:unhideWhenUsed/>
    <w:rPr>
      <w:i/>
      <w:iCs/>
    </w:rPr>
  </w:style>
  <w:style w:type="character" w:styleId="affff4">
    <w:name w:val="Hyperlink"/>
    <w:autoRedefine/>
    <w:uiPriority w:val="99"/>
    <w:unhideWhenUsed/>
    <w:qFormat/>
    <w:rPr>
      <w:color w:val="141E26" w:themeColor="hyperlink"/>
      <w:u w:val="single"/>
    </w:rPr>
  </w:style>
  <w:style w:type="character" w:styleId="HTML7">
    <w:name w:val="HTML Code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ffff5">
    <w:name w:val="annotation reference"/>
    <w:uiPriority w:val="99"/>
    <w:semiHidden/>
    <w:unhideWhenUsed/>
    <w:rPr>
      <w:sz w:val="21"/>
      <w:szCs w:val="21"/>
    </w:rPr>
  </w:style>
  <w:style w:type="character" w:styleId="HTML8">
    <w:name w:val="HTML Cite"/>
    <w:uiPriority w:val="99"/>
    <w:semiHidden/>
    <w:unhideWhenUsed/>
    <w:rPr>
      <w:i/>
      <w:iCs/>
    </w:rPr>
  </w:style>
  <w:style w:type="character" w:styleId="affff6">
    <w:name w:val="footnote reference"/>
    <w:uiPriority w:val="99"/>
    <w:semiHidden/>
    <w:unhideWhenUsed/>
    <w:rPr>
      <w:vertAlign w:val="superscript"/>
    </w:rPr>
  </w:style>
  <w:style w:type="character" w:styleId="HTML9">
    <w:name w:val="HTML Keyboard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TMLa">
    <w:name w:val="HTML Sample"/>
    <w:uiPriority w:val="99"/>
    <w:semiHidden/>
    <w:unhideWhenUsed/>
    <w:rPr>
      <w:rFonts w:ascii="Courier New" w:hAnsi="Courier New" w:cs="Courier New"/>
    </w:rPr>
  </w:style>
  <w:style w:type="character" w:customStyle="1" w:styleId="affa">
    <w:name w:val="页眉 字符"/>
    <w:basedOn w:val="a2"/>
    <w:link w:val="aff9"/>
    <w:autoRedefine/>
    <w:uiPriority w:val="99"/>
    <w:qFormat/>
    <w:rPr>
      <w:kern w:val="2"/>
      <w:sz w:val="18"/>
      <w:szCs w:val="18"/>
      <w14:ligatures w14:val="standardContextual"/>
    </w:rPr>
  </w:style>
  <w:style w:type="character" w:customStyle="1" w:styleId="aff7">
    <w:name w:val="页脚 字符"/>
    <w:basedOn w:val="a2"/>
    <w:link w:val="aff6"/>
    <w:autoRedefine/>
    <w:uiPriority w:val="99"/>
    <w:qFormat/>
    <w:rPr>
      <w:kern w:val="2"/>
      <w:sz w:val="18"/>
      <w:szCs w:val="18"/>
      <w14:ligatures w14:val="standardContextual"/>
    </w:rPr>
  </w:style>
  <w:style w:type="paragraph" w:customStyle="1" w:styleId="affff7">
    <w:name w:val="简历_个人信息_照片_段落"/>
    <w:qFormat/>
    <w:pPr>
      <w:framePr w:hSpace="181" w:wrap="around" w:vAnchor="text" w:hAnchor="page" w:xAlign="center" w:y="1"/>
      <w:adjustRightInd w:val="0"/>
      <w:snapToGrid w:val="0"/>
      <w:spacing w:afterLines="100" w:after="100"/>
      <w:ind w:leftChars="134" w:left="281"/>
      <w:suppressOverlap/>
    </w:pPr>
    <w:rPr>
      <w:rFonts w:eastAsia="MiSans"/>
      <w:color w:val="FFFFFF" w:themeColor="background1"/>
      <w:kern w:val="2"/>
      <w:sz w:val="21"/>
      <w:szCs w:val="22"/>
      <w14:ligatures w14:val="standardContextual"/>
    </w:rPr>
  </w:style>
  <w:style w:type="paragraph" w:customStyle="1" w:styleId="affff8">
    <w:name w:val="简历_内容主区_副标题_段落"/>
    <w:qFormat/>
    <w:pPr>
      <w:framePr w:hSpace="181" w:wrap="around" w:vAnchor="text" w:hAnchor="page" w:xAlign="center" w:y="1"/>
      <w:tabs>
        <w:tab w:val="right" w:pos="6937"/>
      </w:tabs>
      <w:adjustRightInd w:val="0"/>
      <w:snapToGrid w:val="0"/>
      <w:spacing w:beforeLines="30" w:before="93" w:line="288" w:lineRule="auto"/>
      <w:ind w:rightChars="-204" w:right="-428"/>
      <w:suppressOverlap/>
    </w:pPr>
    <w:rPr>
      <w:rFonts w:ascii="MiSans" w:eastAsia="MiSans" w:hAnsi="MiSans" w:cs="MiSans" w:hint="eastAsia"/>
      <w:b/>
      <w:bCs/>
      <w:color w:val="404040" w:themeColor="text1" w:themeTint="BF"/>
      <w:kern w:val="24"/>
      <w:sz w:val="21"/>
      <w:szCs w:val="21"/>
      <w14:ligatures w14:val="standardContextual"/>
    </w:rPr>
  </w:style>
  <w:style w:type="character" w:customStyle="1" w:styleId="Char">
    <w:name w:val="简历_内容主区_三级标题 Char"/>
    <w:link w:val="affff9"/>
    <w:autoRedefine/>
    <w:qFormat/>
    <w:rPr>
      <w:rFonts w:ascii="MiSans" w:eastAsia="MiSans" w:hAnsi="MiSans" w:cs="MiSans"/>
      <w:b/>
      <w:bCs/>
      <w:color w:val="404040" w:themeColor="text1" w:themeTint="BF"/>
      <w:kern w:val="2"/>
      <w:sz w:val="21"/>
      <w:szCs w:val="21"/>
      <w14:ligatures w14:val="standardContextual"/>
    </w:rPr>
  </w:style>
  <w:style w:type="paragraph" w:customStyle="1" w:styleId="affff9">
    <w:name w:val="简历_内容主区_三级标题_段落"/>
    <w:link w:val="Char"/>
    <w:qFormat/>
    <w:pPr>
      <w:adjustRightInd w:val="0"/>
      <w:snapToGrid w:val="0"/>
      <w:spacing w:line="312" w:lineRule="auto"/>
    </w:pPr>
    <w:rPr>
      <w:rFonts w:ascii="MiSans" w:eastAsia="MiSans" w:hAnsi="MiSans" w:cs="MiSans"/>
      <w:b/>
      <w:bCs/>
      <w:color w:val="404040" w:themeColor="text1" w:themeTint="BF"/>
      <w:kern w:val="2"/>
      <w:sz w:val="21"/>
      <w:szCs w:val="21"/>
      <w:shd w:val="clear" w:color="auto" w:fill="FFFFFF"/>
      <w14:ligatures w14:val="standardContextual"/>
    </w:rPr>
  </w:style>
  <w:style w:type="character" w:customStyle="1" w:styleId="12">
    <w:name w:val="未处理的提及1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fffa">
    <w:name w:val="简历_内容主区_正文_段落"/>
    <w:qFormat/>
    <w:pPr>
      <w:snapToGrid w:val="0"/>
      <w:spacing w:line="312" w:lineRule="auto"/>
      <w:ind w:rightChars="-271" w:right="-569"/>
    </w:pPr>
    <w:rPr>
      <w:rFonts w:ascii="MiSans" w:eastAsia="MiSans" w:hAnsi="MiSans" w:cs="MiSans" w:hint="eastAsia"/>
      <w:color w:val="404040" w:themeColor="text1" w:themeTint="BF"/>
      <w:kern w:val="2"/>
      <w:sz w:val="21"/>
      <w:szCs w:val="22"/>
      <w14:ligatures w14:val="standardContextual"/>
    </w:rPr>
  </w:style>
  <w:style w:type="paragraph" w:customStyle="1" w:styleId="affffb">
    <w:name w:val="简历_个人信息_正文_段落"/>
    <w:link w:val="2Char"/>
    <w:qFormat/>
    <w:rsid w:val="00B5712C"/>
    <w:pPr>
      <w:adjustRightInd w:val="0"/>
      <w:snapToGrid w:val="0"/>
      <w:spacing w:line="360" w:lineRule="auto"/>
      <w:ind w:leftChars="100" w:left="100"/>
    </w:pPr>
    <w:rPr>
      <w:rFonts w:ascii="MiSans" w:eastAsia="MiSans" w:hAnsi="MiSans" w:cs="MiSans"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2Char">
    <w:name w:val="简历_个人信息_正文_字符样式2 Char"/>
    <w:link w:val="affffb"/>
    <w:autoRedefine/>
    <w:qFormat/>
    <w:rsid w:val="00B5712C"/>
    <w:rPr>
      <w:rFonts w:ascii="MiSans" w:eastAsia="MiSans" w:hAnsi="MiSans" w:cs="MiSans"/>
      <w:color w:val="404040" w:themeColor="text1" w:themeTint="BF"/>
      <w:kern w:val="2"/>
      <w:sz w:val="21"/>
      <w:szCs w:val="22"/>
      <w14:ligatures w14:val="standardContextual"/>
    </w:rPr>
  </w:style>
  <w:style w:type="paragraph" w:customStyle="1" w:styleId="affffc">
    <w:name w:val="简历_内容主区_大标题_文本框"/>
    <w:basedOn w:val="a1"/>
    <w:link w:val="Char0"/>
    <w:qFormat/>
    <w:rsid w:val="00607FC8"/>
    <w:pPr>
      <w:adjustRightInd w:val="0"/>
      <w:snapToGrid w:val="0"/>
      <w:spacing w:line="180" w:lineRule="auto"/>
      <w:textAlignment w:val="center"/>
    </w:pPr>
    <w:rPr>
      <w:rFonts w:ascii="MiSans Normal" w:eastAsia="MiSans Normal" w:hAnsi="MiSans Normal"/>
      <w:sz w:val="28"/>
      <w:szCs w:val="28"/>
    </w:rPr>
  </w:style>
  <w:style w:type="character" w:customStyle="1" w:styleId="Char0">
    <w:name w:val="简历_内容主区_大标题_文本框 Char"/>
    <w:link w:val="affffc"/>
    <w:autoRedefine/>
    <w:qFormat/>
    <w:rsid w:val="00607FC8"/>
    <w:rPr>
      <w:rFonts w:ascii="MiSans Normal" w:eastAsia="MiSans Normal" w:hAnsi="MiSans Normal"/>
      <w:kern w:val="2"/>
      <w:sz w:val="28"/>
      <w:szCs w:val="28"/>
      <w14:ligatures w14:val="standardContextual"/>
    </w:rPr>
  </w:style>
  <w:style w:type="paragraph" w:customStyle="1" w:styleId="affffd">
    <w:name w:val="简历_个人信息_标题_文本框"/>
    <w:qFormat/>
    <w:pPr>
      <w:snapToGrid w:val="0"/>
      <w:spacing w:line="204" w:lineRule="auto"/>
    </w:pPr>
    <w:rPr>
      <w:rFonts w:ascii="MiSans" w:eastAsia="MiSans" w:hAnsi="MiSans" w:cs="MiSans" w:hint="eastAsia"/>
      <w:b/>
      <w:bCs/>
      <w:kern w:val="2"/>
      <w:sz w:val="26"/>
      <w:szCs w:val="26"/>
      <w14:ligatures w14:val="standardContextual"/>
    </w:rPr>
  </w:style>
  <w:style w:type="paragraph" w:customStyle="1" w:styleId="affffe">
    <w:name w:val="简历_页首标题_标题_文本框"/>
    <w:qFormat/>
    <w:pPr>
      <w:snapToGrid w:val="0"/>
    </w:pPr>
    <w:rPr>
      <w:rFonts w:ascii="MiSans" w:eastAsia="MiSans" w:hAnsi="MiSans" w:cs="MiSans" w:hint="eastAsia"/>
      <w:b/>
      <w:bCs/>
      <w:color w:val="FFFFFF" w:themeColor="background1"/>
      <w:kern w:val="2"/>
      <w:sz w:val="44"/>
      <w:szCs w:val="44"/>
      <w14:ligatures w14:val="standardContextual"/>
    </w:rPr>
  </w:style>
  <w:style w:type="paragraph" w:customStyle="1" w:styleId="afffff">
    <w:name w:val="简历_页首标题_副标题_文本框"/>
    <w:qFormat/>
    <w:pPr>
      <w:snapToGrid w:val="0"/>
    </w:pPr>
    <w:rPr>
      <w:rFonts w:ascii="MiSans" w:eastAsia="MiSans" w:hAnsi="MiSans" w:cs="MiSans" w:hint="eastAsia"/>
      <w:b/>
      <w:bCs/>
      <w:color w:val="FFFFFF" w:themeColor="background1"/>
      <w:kern w:val="2"/>
      <w:sz w:val="24"/>
      <w:szCs w:val="24"/>
      <w14:ligatures w14:val="standardContextual"/>
    </w:rPr>
  </w:style>
  <w:style w:type="paragraph" w:customStyle="1" w:styleId="afffff0">
    <w:name w:val="简历_个人信息_标题_段落"/>
    <w:qFormat/>
    <w:pPr>
      <w:snapToGrid w:val="0"/>
      <w:spacing w:line="360" w:lineRule="auto"/>
      <w:ind w:leftChars="104" w:left="218"/>
      <w:textAlignment w:val="center"/>
    </w:pPr>
    <w:rPr>
      <w:rFonts w:ascii="MiSans" w:eastAsia="MiSans" w:hAnsi="MiSans" w:cs="MiSans"/>
      <w:color w:val="404040" w:themeColor="text1" w:themeTint="BF"/>
      <w:kern w:val="2"/>
      <w:sz w:val="21"/>
      <w:szCs w:val="22"/>
      <w14:ligatures w14:val="standardContextual"/>
    </w:rPr>
  </w:style>
  <w:style w:type="paragraph" w:customStyle="1" w:styleId="afffff1">
    <w:name w:val="简历_页首标题_标题_段落"/>
    <w:qFormat/>
    <w:pPr>
      <w:snapToGrid w:val="0"/>
      <w:spacing w:line="288" w:lineRule="auto"/>
      <w:ind w:rightChars="-271" w:right="-569"/>
    </w:pPr>
    <w:rPr>
      <w:rFonts w:ascii="MiSans" w:eastAsia="MiSans" w:hAnsi="MiSans" w:cs="MiSans" w:hint="eastAsia"/>
      <w:color w:val="404040" w:themeColor="text1" w:themeTint="BF"/>
      <w:kern w:val="2"/>
      <w:sz w:val="21"/>
      <w:szCs w:val="22"/>
      <w14:ligatures w14:val="standardContextual"/>
    </w:rPr>
  </w:style>
  <w:style w:type="paragraph" w:customStyle="1" w:styleId="afffff2">
    <w:name w:val="简历_内容主区_大标题_段落"/>
    <w:qFormat/>
    <w:rPr>
      <w:rFonts w:ascii="MiSans" w:eastAsia="MiSans" w:hAnsi="MiSans" w:cs="MiSans"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HTML0">
    <w:name w:val="HTML 地址 字符"/>
    <w:basedOn w:val="a2"/>
    <w:link w:val="HTML"/>
    <w:uiPriority w:val="99"/>
    <w:semiHidden/>
    <w:rPr>
      <w:i/>
      <w:iCs/>
      <w:kern w:val="2"/>
      <w:sz w:val="21"/>
      <w:szCs w:val="22"/>
      <w14:ligatures w14:val="standardContextual"/>
    </w:rPr>
  </w:style>
  <w:style w:type="character" w:customStyle="1" w:styleId="HTML2">
    <w:name w:val="HTML 预设格式 字符"/>
    <w:basedOn w:val="a2"/>
    <w:link w:val="HTML1"/>
    <w:uiPriority w:val="99"/>
    <w:semiHidden/>
    <w:rPr>
      <w:rFonts w:ascii="Courier New" w:hAnsi="Courier New" w:cs="Courier New"/>
      <w:kern w:val="2"/>
      <w14:ligatures w14:val="standardContextual"/>
    </w:rPr>
  </w:style>
  <w:style w:type="character" w:customStyle="1" w:styleId="10">
    <w:name w:val="标题 1 字符"/>
    <w:basedOn w:val="a2"/>
    <w:link w:val="1"/>
    <w:uiPriority w:val="9"/>
    <w:rPr>
      <w:b/>
      <w:bCs/>
      <w:kern w:val="44"/>
      <w:sz w:val="44"/>
      <w:szCs w:val="44"/>
      <w14:ligatures w14:val="standardContextual"/>
    </w:rPr>
  </w:style>
  <w:style w:type="paragraph" w:customStyle="1" w:styleId="TOC10">
    <w:name w:val="TOC 标题1"/>
    <w:next w:val="a1"/>
    <w:uiPriority w:val="39"/>
    <w:semiHidden/>
    <w:unhideWhenUsed/>
    <w:qFormat/>
    <w:rPr>
      <w:b/>
      <w:bCs/>
      <w:kern w:val="44"/>
      <w:sz w:val="44"/>
      <w:szCs w:val="44"/>
      <w14:ligatures w14:val="standardContextual"/>
    </w:rPr>
  </w:style>
  <w:style w:type="character" w:customStyle="1" w:styleId="afff8">
    <w:name w:val="标题 字符"/>
    <w:basedOn w:val="a2"/>
    <w:link w:val="afff7"/>
    <w:uiPriority w:val="10"/>
    <w:rPr>
      <w:rFonts w:asciiTheme="majorHAnsi" w:eastAsiaTheme="majorEastAsia" w:hAnsiTheme="majorHAnsi" w:cstheme="majorBidi"/>
      <w:b/>
      <w:bCs/>
      <w:kern w:val="2"/>
      <w:sz w:val="32"/>
      <w:szCs w:val="32"/>
      <w14:ligatures w14:val="standardContextual"/>
    </w:rPr>
  </w:style>
  <w:style w:type="character" w:customStyle="1" w:styleId="22">
    <w:name w:val="标题 2 字符"/>
    <w:basedOn w:val="a2"/>
    <w:link w:val="21"/>
    <w:uiPriority w:val="9"/>
    <w:semiHidden/>
    <w:rPr>
      <w:rFonts w:asciiTheme="majorHAnsi" w:eastAsiaTheme="majorEastAsia" w:hAnsiTheme="majorHAnsi" w:cstheme="majorBidi"/>
      <w:b/>
      <w:bCs/>
      <w:kern w:val="2"/>
      <w:sz w:val="32"/>
      <w:szCs w:val="32"/>
      <w14:ligatures w14:val="standardContextual"/>
    </w:rPr>
  </w:style>
  <w:style w:type="character" w:customStyle="1" w:styleId="32">
    <w:name w:val="标题 3 字符"/>
    <w:basedOn w:val="a2"/>
    <w:link w:val="31"/>
    <w:uiPriority w:val="9"/>
    <w:semiHidden/>
    <w:rPr>
      <w:b/>
      <w:bCs/>
      <w:kern w:val="2"/>
      <w:sz w:val="32"/>
      <w:szCs w:val="32"/>
      <w14:ligatures w14:val="standardContextual"/>
    </w:rPr>
  </w:style>
  <w:style w:type="character" w:customStyle="1" w:styleId="42">
    <w:name w:val="标题 4 字符"/>
    <w:basedOn w:val="a2"/>
    <w:link w:val="41"/>
    <w:uiPriority w:val="9"/>
    <w:semiHidden/>
    <w:rPr>
      <w:rFonts w:asciiTheme="majorHAnsi" w:eastAsiaTheme="majorEastAsia" w:hAnsiTheme="majorHAnsi" w:cstheme="majorBidi"/>
      <w:b/>
      <w:bCs/>
      <w:kern w:val="2"/>
      <w:sz w:val="28"/>
      <w:szCs w:val="28"/>
      <w14:ligatures w14:val="standardContextual"/>
    </w:rPr>
  </w:style>
  <w:style w:type="character" w:customStyle="1" w:styleId="52">
    <w:name w:val="标题 5 字符"/>
    <w:basedOn w:val="a2"/>
    <w:link w:val="51"/>
    <w:uiPriority w:val="9"/>
    <w:semiHidden/>
    <w:rPr>
      <w:b/>
      <w:bCs/>
      <w:kern w:val="2"/>
      <w:sz w:val="28"/>
      <w:szCs w:val="28"/>
      <w14:ligatures w14:val="standardContextual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b/>
      <w:bCs/>
      <w:kern w:val="2"/>
      <w:sz w:val="24"/>
      <w:szCs w:val="24"/>
      <w14:ligatures w14:val="standardContextual"/>
    </w:rPr>
  </w:style>
  <w:style w:type="character" w:customStyle="1" w:styleId="70">
    <w:name w:val="标题 7 字符"/>
    <w:basedOn w:val="a2"/>
    <w:link w:val="7"/>
    <w:uiPriority w:val="9"/>
    <w:semiHidden/>
    <w:rPr>
      <w:b/>
      <w:bCs/>
      <w:kern w:val="2"/>
      <w:sz w:val="24"/>
      <w:szCs w:val="24"/>
      <w14:ligatures w14:val="standardContextual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kern w:val="2"/>
      <w:sz w:val="24"/>
      <w:szCs w:val="24"/>
      <w14:ligatures w14:val="standardContextual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kern w:val="2"/>
      <w:sz w:val="21"/>
      <w:szCs w:val="21"/>
      <w14:ligatures w14:val="standardContextual"/>
    </w:rPr>
  </w:style>
  <w:style w:type="character" w:customStyle="1" w:styleId="af5">
    <w:name w:val="称呼 字符"/>
    <w:basedOn w:val="a2"/>
    <w:link w:val="af4"/>
    <w:uiPriority w:val="99"/>
    <w:semiHidden/>
    <w:rPr>
      <w:kern w:val="2"/>
      <w:sz w:val="21"/>
      <w:szCs w:val="22"/>
      <w14:ligatures w14:val="standardContextual"/>
    </w:rPr>
  </w:style>
  <w:style w:type="character" w:customStyle="1" w:styleId="aff">
    <w:name w:val="纯文本 字符"/>
    <w:basedOn w:val="a2"/>
    <w:link w:val="afe"/>
    <w:uiPriority w:val="99"/>
    <w:semiHidden/>
    <w:rPr>
      <w:rFonts w:asciiTheme="minorEastAsia" w:hAnsi="Courier New" w:cs="Courier New"/>
      <w:kern w:val="2"/>
      <w:sz w:val="21"/>
      <w:szCs w:val="22"/>
      <w14:ligatures w14:val="standardContextual"/>
    </w:rPr>
  </w:style>
  <w:style w:type="character" w:customStyle="1" w:styleId="ab">
    <w:name w:val="电子邮件签名 字符"/>
    <w:basedOn w:val="a2"/>
    <w:link w:val="aa"/>
    <w:uiPriority w:val="99"/>
    <w:semiHidden/>
    <w:rPr>
      <w:kern w:val="2"/>
      <w:sz w:val="21"/>
      <w:szCs w:val="22"/>
      <w14:ligatures w14:val="standardContextual"/>
    </w:rPr>
  </w:style>
  <w:style w:type="character" w:customStyle="1" w:styleId="afff">
    <w:name w:val="副标题 字符"/>
    <w:basedOn w:val="a2"/>
    <w:link w:val="affe"/>
    <w:uiPriority w:val="11"/>
    <w:rPr>
      <w:b/>
      <w:bCs/>
      <w:kern w:val="28"/>
      <w:sz w:val="32"/>
      <w:szCs w:val="32"/>
      <w14:ligatures w14:val="standardContextual"/>
    </w:rPr>
  </w:style>
  <w:style w:type="character" w:customStyle="1" w:styleId="a6">
    <w:name w:val="宏文本 字符"/>
    <w:basedOn w:val="a2"/>
    <w:link w:val="a5"/>
    <w:uiPriority w:val="99"/>
    <w:semiHidden/>
    <w:rPr>
      <w:rFonts w:ascii="Courier New" w:eastAsia="宋体" w:hAnsi="Courier New" w:cs="Courier New"/>
      <w:kern w:val="2"/>
      <w:sz w:val="24"/>
      <w:szCs w:val="24"/>
      <w14:ligatures w14:val="standardContextual"/>
    </w:rPr>
  </w:style>
  <w:style w:type="character" w:customStyle="1" w:styleId="afff2">
    <w:name w:val="脚注文本 字符"/>
    <w:basedOn w:val="a2"/>
    <w:link w:val="afff1"/>
    <w:uiPriority w:val="99"/>
    <w:semiHidden/>
    <w:rPr>
      <w:kern w:val="2"/>
      <w:sz w:val="18"/>
      <w:szCs w:val="18"/>
      <w14:ligatures w14:val="standardContextual"/>
    </w:rPr>
  </w:style>
  <w:style w:type="character" w:customStyle="1" w:styleId="af7">
    <w:name w:val="结束语 字符"/>
    <w:basedOn w:val="a2"/>
    <w:link w:val="af6"/>
    <w:uiPriority w:val="99"/>
    <w:semiHidden/>
    <w:rPr>
      <w:kern w:val="2"/>
      <w:sz w:val="21"/>
      <w:szCs w:val="22"/>
      <w14:ligatures w14:val="standardContextual"/>
    </w:rPr>
  </w:style>
  <w:style w:type="paragraph" w:styleId="afffff3">
    <w:name w:val="List Paragraph"/>
    <w:uiPriority w:val="99"/>
    <w:semiHidden/>
    <w:unhideWhenUsed/>
    <w:pPr>
      <w:ind w:firstLineChars="200" w:firstLine="420"/>
    </w:pPr>
    <w:rPr>
      <w:kern w:val="2"/>
      <w:sz w:val="21"/>
      <w:szCs w:val="22"/>
      <w14:ligatures w14:val="standardContextual"/>
    </w:rPr>
  </w:style>
  <w:style w:type="paragraph" w:styleId="afffff4">
    <w:name w:val="Intense Quote"/>
    <w:next w:val="a1"/>
    <w:link w:val="afffff5"/>
    <w:uiPriority w:val="99"/>
    <w:semiHidden/>
    <w:unhideWhenUsed/>
    <w:pPr>
      <w:pBdr>
        <w:top w:val="single" w:sz="4" w:space="10" w:color="99C2FD" w:themeColor="accent1"/>
        <w:bottom w:val="single" w:sz="4" w:space="10" w:color="99C2FD" w:themeColor="accent1"/>
      </w:pBdr>
      <w:spacing w:before="360" w:after="360"/>
      <w:ind w:left="864" w:right="864"/>
      <w:jc w:val="center"/>
    </w:pPr>
    <w:rPr>
      <w:i/>
      <w:iCs/>
      <w:color w:val="99C2FD" w:themeColor="accent1"/>
      <w:kern w:val="2"/>
      <w:sz w:val="21"/>
      <w:szCs w:val="22"/>
      <w14:ligatures w14:val="standardContextual"/>
    </w:rPr>
  </w:style>
  <w:style w:type="character" w:customStyle="1" w:styleId="afffff5">
    <w:name w:val="明显引用 字符"/>
    <w:basedOn w:val="a2"/>
    <w:link w:val="afffff4"/>
    <w:uiPriority w:val="99"/>
    <w:semiHidden/>
    <w:rPr>
      <w:i/>
      <w:iCs/>
      <w:color w:val="99C2FD" w:themeColor="accent1"/>
      <w:kern w:val="2"/>
      <w:sz w:val="21"/>
      <w:szCs w:val="22"/>
      <w14:ligatures w14:val="standardContextual"/>
    </w:rPr>
  </w:style>
  <w:style w:type="character" w:customStyle="1" w:styleId="aff5">
    <w:name w:val="批注框文本 字符"/>
    <w:basedOn w:val="a2"/>
    <w:link w:val="aff4"/>
    <w:uiPriority w:val="99"/>
    <w:semiHidden/>
    <w:rPr>
      <w:kern w:val="2"/>
      <w:sz w:val="18"/>
      <w:szCs w:val="18"/>
      <w14:ligatures w14:val="standardContextual"/>
    </w:rPr>
  </w:style>
  <w:style w:type="character" w:customStyle="1" w:styleId="af3">
    <w:name w:val="批注文字 字符"/>
    <w:basedOn w:val="a2"/>
    <w:link w:val="af2"/>
    <w:uiPriority w:val="99"/>
    <w:semiHidden/>
    <w:rPr>
      <w:kern w:val="2"/>
      <w:sz w:val="21"/>
      <w:szCs w:val="22"/>
      <w14:ligatures w14:val="standardContextual"/>
    </w:rPr>
  </w:style>
  <w:style w:type="character" w:customStyle="1" w:styleId="afffa">
    <w:name w:val="批注主题 字符"/>
    <w:basedOn w:val="af3"/>
    <w:link w:val="afff9"/>
    <w:uiPriority w:val="99"/>
    <w:semiHidden/>
    <w:rPr>
      <w:b/>
      <w:bCs/>
      <w:kern w:val="2"/>
      <w:sz w:val="21"/>
      <w:szCs w:val="22"/>
      <w14:ligatures w14:val="standardContextual"/>
    </w:rPr>
  </w:style>
  <w:style w:type="character" w:customStyle="1" w:styleId="affc">
    <w:name w:val="签名 字符"/>
    <w:basedOn w:val="a2"/>
    <w:link w:val="affb"/>
    <w:uiPriority w:val="99"/>
    <w:semiHidden/>
    <w:rPr>
      <w:kern w:val="2"/>
      <w:sz w:val="21"/>
      <w:szCs w:val="22"/>
      <w14:ligatures w14:val="standardContextual"/>
    </w:rPr>
  </w:style>
  <w:style w:type="character" w:customStyle="1" w:styleId="aff1">
    <w:name w:val="日期 字符"/>
    <w:basedOn w:val="a2"/>
    <w:link w:val="aff0"/>
    <w:uiPriority w:val="99"/>
    <w:semiHidden/>
    <w:rPr>
      <w:kern w:val="2"/>
      <w:sz w:val="21"/>
      <w:szCs w:val="22"/>
      <w14:ligatures w14:val="standardContextual"/>
    </w:rPr>
  </w:style>
  <w:style w:type="paragraph" w:customStyle="1" w:styleId="13">
    <w:name w:val="书目1"/>
    <w:next w:val="a1"/>
    <w:uiPriority w:val="37"/>
    <w:semiHidden/>
    <w:unhideWhenUsed/>
    <w:rPr>
      <w:kern w:val="2"/>
      <w:sz w:val="21"/>
      <w:szCs w:val="22"/>
      <w14:ligatures w14:val="standardContextual"/>
    </w:rPr>
  </w:style>
  <w:style w:type="character" w:customStyle="1" w:styleId="aff3">
    <w:name w:val="尾注文本 字符"/>
    <w:basedOn w:val="a2"/>
    <w:link w:val="aff2"/>
    <w:uiPriority w:val="99"/>
    <w:semiHidden/>
    <w:rPr>
      <w:kern w:val="2"/>
      <w:sz w:val="21"/>
      <w:szCs w:val="22"/>
      <w14:ligatures w14:val="standardContextual"/>
    </w:rPr>
  </w:style>
  <w:style w:type="character" w:customStyle="1" w:styleId="af0">
    <w:name w:val="文档结构图 字符"/>
    <w:basedOn w:val="a2"/>
    <w:link w:val="af"/>
    <w:uiPriority w:val="99"/>
    <w:semiHidden/>
    <w:rPr>
      <w:rFonts w:ascii="Microsoft YaHei UI" w:eastAsia="Microsoft YaHei UI"/>
      <w:kern w:val="2"/>
      <w:sz w:val="18"/>
      <w:szCs w:val="18"/>
      <w14:ligatures w14:val="standardContextual"/>
    </w:rPr>
  </w:style>
  <w:style w:type="paragraph" w:styleId="afffff6">
    <w:name w:val="No Spacing"/>
    <w:uiPriority w:val="99"/>
    <w:semiHidden/>
    <w:unhideWhenUsed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customStyle="1" w:styleId="afff5">
    <w:name w:val="信息标题 字符"/>
    <w:basedOn w:val="a2"/>
    <w:link w:val="afff4"/>
    <w:uiPriority w:val="99"/>
    <w:semiHidden/>
    <w:rPr>
      <w:rFonts w:asciiTheme="majorHAnsi" w:eastAsiaTheme="majorEastAsia" w:hAnsiTheme="majorHAnsi" w:cstheme="majorBidi"/>
      <w:kern w:val="2"/>
      <w:sz w:val="24"/>
      <w:szCs w:val="24"/>
      <w:shd w:val="pct20" w:color="auto" w:fill="auto"/>
      <w14:ligatures w14:val="standardContextual"/>
    </w:rPr>
  </w:style>
  <w:style w:type="paragraph" w:styleId="afffff7">
    <w:name w:val="Quote"/>
    <w:next w:val="a1"/>
    <w:link w:val="afffff8"/>
    <w:uiPriority w:val="99"/>
    <w:semiHidden/>
    <w:unhideWhenUsed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fffff8">
    <w:name w:val="引用 字符"/>
    <w:basedOn w:val="a2"/>
    <w:link w:val="afffff7"/>
    <w:uiPriority w:val="99"/>
    <w:semiHidden/>
    <w:rPr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f9">
    <w:name w:val="正文文本 字符"/>
    <w:basedOn w:val="a2"/>
    <w:link w:val="af8"/>
    <w:uiPriority w:val="99"/>
    <w:semiHidden/>
    <w:rPr>
      <w:kern w:val="2"/>
      <w:sz w:val="21"/>
      <w:szCs w:val="22"/>
      <w14:ligatures w14:val="standardContextual"/>
    </w:rPr>
  </w:style>
  <w:style w:type="character" w:customStyle="1" w:styleId="27">
    <w:name w:val="正文文本 2 字符"/>
    <w:basedOn w:val="a2"/>
    <w:link w:val="26"/>
    <w:uiPriority w:val="99"/>
    <w:semiHidden/>
    <w:rPr>
      <w:kern w:val="2"/>
      <w:sz w:val="21"/>
      <w:szCs w:val="22"/>
      <w14:ligatures w14:val="standardContextual"/>
    </w:rPr>
  </w:style>
  <w:style w:type="character" w:customStyle="1" w:styleId="35">
    <w:name w:val="正文文本 3 字符"/>
    <w:basedOn w:val="a2"/>
    <w:link w:val="34"/>
    <w:uiPriority w:val="99"/>
    <w:semiHidden/>
    <w:rPr>
      <w:kern w:val="2"/>
      <w:sz w:val="16"/>
      <w:szCs w:val="16"/>
      <w14:ligatures w14:val="standardContextual"/>
    </w:rPr>
  </w:style>
  <w:style w:type="character" w:customStyle="1" w:styleId="afffc">
    <w:name w:val="正文文本首行缩进 字符"/>
    <w:basedOn w:val="af9"/>
    <w:link w:val="afffb"/>
    <w:uiPriority w:val="99"/>
    <w:semiHidden/>
    <w:rPr>
      <w:kern w:val="2"/>
      <w:sz w:val="21"/>
      <w:szCs w:val="22"/>
      <w14:ligatures w14:val="standardContextual"/>
    </w:rPr>
  </w:style>
  <w:style w:type="character" w:customStyle="1" w:styleId="afb">
    <w:name w:val="正文文本缩进 字符"/>
    <w:basedOn w:val="a2"/>
    <w:link w:val="afa"/>
    <w:uiPriority w:val="99"/>
    <w:semiHidden/>
    <w:rPr>
      <w:kern w:val="2"/>
      <w:sz w:val="21"/>
      <w:szCs w:val="22"/>
      <w14:ligatures w14:val="standardContextual"/>
    </w:rPr>
  </w:style>
  <w:style w:type="character" w:customStyle="1" w:styleId="2b">
    <w:name w:val="正文文本首行缩进 2 字符"/>
    <w:basedOn w:val="afb"/>
    <w:link w:val="2a"/>
    <w:uiPriority w:val="99"/>
    <w:semiHidden/>
    <w:rPr>
      <w:kern w:val="2"/>
      <w:sz w:val="21"/>
      <w:szCs w:val="22"/>
      <w14:ligatures w14:val="standardContextual"/>
    </w:rPr>
  </w:style>
  <w:style w:type="character" w:customStyle="1" w:styleId="25">
    <w:name w:val="正文文本缩进 2 字符"/>
    <w:basedOn w:val="a2"/>
    <w:link w:val="24"/>
    <w:uiPriority w:val="99"/>
    <w:semiHidden/>
    <w:rPr>
      <w:kern w:val="2"/>
      <w:sz w:val="21"/>
      <w:szCs w:val="22"/>
      <w14:ligatures w14:val="standardContextual"/>
    </w:rPr>
  </w:style>
  <w:style w:type="character" w:customStyle="1" w:styleId="38">
    <w:name w:val="正文文本缩进 3 字符"/>
    <w:basedOn w:val="a2"/>
    <w:link w:val="37"/>
    <w:uiPriority w:val="99"/>
    <w:semiHidden/>
    <w:rPr>
      <w:kern w:val="2"/>
      <w:sz w:val="16"/>
      <w:szCs w:val="16"/>
      <w14:ligatures w14:val="standardContextual"/>
    </w:rPr>
  </w:style>
  <w:style w:type="character" w:customStyle="1" w:styleId="a9">
    <w:name w:val="注释标题 字符"/>
    <w:basedOn w:val="a2"/>
    <w:link w:val="a8"/>
    <w:uiPriority w:val="99"/>
    <w:semiHidden/>
    <w:rPr>
      <w:kern w:val="2"/>
      <w:sz w:val="21"/>
      <w:szCs w:val="22"/>
      <w14:ligatures w14:val="standardContextual"/>
    </w:rPr>
  </w:style>
  <w:style w:type="character" w:customStyle="1" w:styleId="14">
    <w:name w:val="@他1"/>
    <w:uiPriority w:val="99"/>
    <w:semiHidden/>
    <w:unhideWhenUsed/>
    <w:rPr>
      <w:color w:val="2B579A"/>
      <w:shd w:val="clear" w:color="auto" w:fill="E1DFDD"/>
    </w:rPr>
  </w:style>
  <w:style w:type="character" w:customStyle="1" w:styleId="15">
    <w:name w:val="不明显参考1"/>
    <w:uiPriority w:val="31"/>
    <w:qFormat/>
    <w:rPr>
      <w:smallCaps/>
      <w:color w:val="595959" w:themeColor="text1" w:themeTint="A6"/>
    </w:rPr>
  </w:style>
  <w:style w:type="character" w:customStyle="1" w:styleId="16">
    <w:name w:val="不明显强调1"/>
    <w:uiPriority w:val="19"/>
    <w:qFormat/>
    <w:rPr>
      <w:i/>
      <w:iCs/>
      <w:color w:val="404040" w:themeColor="text1" w:themeTint="BF"/>
    </w:rPr>
  </w:style>
  <w:style w:type="character" w:customStyle="1" w:styleId="17">
    <w:name w:val="井号标签1"/>
    <w:uiPriority w:val="99"/>
    <w:semiHidden/>
    <w:unhideWhenUsed/>
    <w:rPr>
      <w:color w:val="2B579A"/>
      <w:shd w:val="clear" w:color="auto" w:fill="E1DFDD"/>
    </w:rPr>
  </w:style>
  <w:style w:type="character" w:customStyle="1" w:styleId="18">
    <w:name w:val="明显参考1"/>
    <w:uiPriority w:val="32"/>
    <w:qFormat/>
    <w:rPr>
      <w:b/>
      <w:bCs/>
      <w:smallCaps/>
      <w:color w:val="99C2FD" w:themeColor="accent1"/>
      <w:spacing w:val="5"/>
    </w:rPr>
  </w:style>
  <w:style w:type="character" w:customStyle="1" w:styleId="19">
    <w:name w:val="明显强调1"/>
    <w:uiPriority w:val="21"/>
    <w:qFormat/>
    <w:rPr>
      <w:i/>
      <w:iCs/>
      <w:color w:val="99C2FD" w:themeColor="accent1"/>
    </w:rPr>
  </w:style>
  <w:style w:type="character" w:customStyle="1" w:styleId="1a">
    <w:name w:val="书籍标题1"/>
    <w:uiPriority w:val="33"/>
    <w:qFormat/>
    <w:rPr>
      <w:b/>
      <w:bCs/>
      <w:i/>
      <w:iCs/>
      <w:spacing w:val="5"/>
    </w:rPr>
  </w:style>
  <w:style w:type="character" w:customStyle="1" w:styleId="2c">
    <w:name w:val="未处理的提及2"/>
    <w:uiPriority w:val="99"/>
    <w:semiHidden/>
    <w:unhideWhenUsed/>
    <w:rPr>
      <w:color w:val="605E5C"/>
      <w:shd w:val="clear" w:color="auto" w:fill="E1DFDD"/>
    </w:rPr>
  </w:style>
  <w:style w:type="character" w:styleId="afffff9">
    <w:name w:val="Placeholder Text"/>
    <w:uiPriority w:val="99"/>
    <w:semiHidden/>
    <w:unhideWhenUsed/>
    <w:rPr>
      <w:color w:val="666666"/>
    </w:rPr>
  </w:style>
  <w:style w:type="character" w:customStyle="1" w:styleId="1b">
    <w:name w:val="智能超链接1"/>
    <w:uiPriority w:val="99"/>
    <w:semiHidden/>
    <w:unhideWhenUsed/>
    <w:rPr>
      <w:u w:val="dotted"/>
    </w:rPr>
  </w:style>
  <w:style w:type="character" w:customStyle="1" w:styleId="1c">
    <w:name w:val="智能链接1"/>
    <w:uiPriority w:val="99"/>
    <w:semiHidden/>
    <w:unhideWhenUsed/>
    <w:rPr>
      <w:color w:val="0000FF"/>
      <w:u w:val="single"/>
      <w:shd w:val="clear" w:color="auto" w:fill="F3F2F1"/>
    </w:rPr>
  </w:style>
  <w:style w:type="paragraph" w:customStyle="1" w:styleId="afffffa">
    <w:name w:val="简历_内容副区_大标题_文本框"/>
    <w:rsid w:val="00607FC8"/>
    <w:pPr>
      <w:adjustRightInd w:val="0"/>
      <w:snapToGrid w:val="0"/>
      <w:spacing w:line="180" w:lineRule="auto"/>
      <w:textAlignment w:val="center"/>
    </w:pPr>
    <w:rPr>
      <w:rFonts w:ascii="MiSans" w:eastAsia="MiSans" w:hAnsi="MiSans" w:cs="MiSans"/>
      <w:b/>
      <w:bCs/>
      <w:kern w:val="2"/>
      <w:sz w:val="28"/>
      <w:szCs w:val="28"/>
      <w14:ligatures w14:val="standardContextual"/>
    </w:rPr>
  </w:style>
  <w:style w:type="paragraph" w:customStyle="1" w:styleId="afffffb">
    <w:name w:val="简历_内容副区_大标题_段落"/>
    <w:pPr>
      <w:snapToGrid w:val="0"/>
      <w:spacing w:line="360" w:lineRule="auto"/>
      <w:ind w:leftChars="104" w:left="218"/>
      <w:textAlignment w:val="center"/>
    </w:pPr>
    <w:rPr>
      <w:rFonts w:ascii="MiSans" w:eastAsia="MiSans" w:hAnsi="MiSans" w:cs="MiSans"/>
      <w:color w:val="404040" w:themeColor="text1" w:themeTint="BF"/>
    </w:rPr>
  </w:style>
  <w:style w:type="paragraph" w:customStyle="1" w:styleId="afffffc">
    <w:name w:val="简历_内容副区_正文_段落"/>
    <w:rsid w:val="00B5712C"/>
    <w:pPr>
      <w:adjustRightInd w:val="0"/>
      <w:snapToGrid w:val="0"/>
      <w:spacing w:line="360" w:lineRule="auto"/>
      <w:ind w:leftChars="100" w:left="100"/>
    </w:pPr>
    <w:rPr>
      <w:rFonts w:ascii="MiSans Normal" w:eastAsia="MiSans Normal" w:hAnsi="MiSans Norm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sv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sv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sv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​​">
  <a:themeElements>
    <a:clrScheme name="水墨江南">
      <a:dk1>
        <a:srgbClr val="000000"/>
      </a:dk1>
      <a:lt1>
        <a:srgbClr val="FFFFFF"/>
      </a:lt1>
      <a:dk2>
        <a:srgbClr val="DEF8FF"/>
      </a:dk2>
      <a:lt2>
        <a:srgbClr val="B9D2FD"/>
      </a:lt2>
      <a:accent1>
        <a:srgbClr val="99C2FD"/>
      </a:accent1>
      <a:accent2>
        <a:srgbClr val="6C92FD"/>
      </a:accent2>
      <a:accent3>
        <a:srgbClr val="4765D8"/>
      </a:accent3>
      <a:accent4>
        <a:srgbClr val="6771AB"/>
      </a:accent4>
      <a:accent5>
        <a:srgbClr val="2E3B72"/>
      </a:accent5>
      <a:accent6>
        <a:srgbClr val="161B32"/>
      </a:accent6>
      <a:hlink>
        <a:srgbClr val="141E26"/>
      </a:hlink>
      <a:folHlink>
        <a:srgbClr val="4C579B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20206A-6BAF-4C39-ADF1-FF292CFCD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 陈</dc:creator>
  <cp:lastModifiedBy>振亮 林</cp:lastModifiedBy>
  <cp:revision>64</cp:revision>
  <dcterms:created xsi:type="dcterms:W3CDTF">2024-05-22T07:57:00Z</dcterms:created>
  <dcterms:modified xsi:type="dcterms:W3CDTF">2024-06-07T08:54:00Z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6FCF1F2990AD4E57851563AAF64D1609_12</vt:lpwstr>
  </property>
</Properties>
</file>